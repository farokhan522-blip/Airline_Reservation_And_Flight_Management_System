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28CBBC" w14:textId="77777777" w:rsidR="00773760" w:rsidRDefault="00773760">
      <w:pPr>
        <w:jc w:val="center"/>
        <w:rPr>
          <w:b/>
          <w:sz w:val="36"/>
        </w:rPr>
      </w:pPr>
    </w:p>
    <w:p w14:paraId="6C1CCD87" w14:textId="77777777" w:rsidR="00773760" w:rsidRDefault="00773760">
      <w:pPr>
        <w:jc w:val="center"/>
        <w:rPr>
          <w:b/>
          <w:sz w:val="36"/>
        </w:rPr>
      </w:pPr>
    </w:p>
    <w:p w14:paraId="280592E7" w14:textId="4016646D" w:rsidR="00773760" w:rsidRDefault="002108E5">
      <w:pPr>
        <w:jc w:val="center"/>
        <w:rPr>
          <w:b/>
          <w:sz w:val="36"/>
        </w:rPr>
      </w:pPr>
      <w:r>
        <w:rPr>
          <w:sz w:val="24"/>
        </w:rPr>
        <w:t xml:space="preserve">Project Proposal </w:t>
      </w:r>
    </w:p>
    <w:p w14:paraId="78E18041" w14:textId="77777777" w:rsidR="00773760" w:rsidRDefault="002108E5">
      <w:pPr>
        <w:jc w:val="center"/>
        <w:rPr>
          <w:b/>
          <w:sz w:val="36"/>
          <w:u w:val="single"/>
        </w:rPr>
      </w:pPr>
      <w:r>
        <w:rPr>
          <w:b/>
          <w:sz w:val="36"/>
          <w:u w:val="single"/>
        </w:rPr>
        <w:t xml:space="preserve">Airline Reservation &amp; Flight Management System </w:t>
      </w:r>
    </w:p>
    <w:p w14:paraId="7E0243BB" w14:textId="77777777" w:rsidR="00773760" w:rsidRDefault="00773760">
      <w:pPr>
        <w:jc w:val="center"/>
        <w:rPr>
          <w:b/>
          <w:sz w:val="36"/>
        </w:rPr>
      </w:pPr>
    </w:p>
    <w:tbl>
      <w:tblPr>
        <w:tblStyle w:val="TableGrid"/>
        <w:tblW w:w="6520" w:type="dxa"/>
        <w:tblInd w:w="1058" w:type="dxa"/>
        <w:tblLook w:val="04A0" w:firstRow="1" w:lastRow="0" w:firstColumn="1" w:lastColumn="0" w:noHBand="0" w:noVBand="1"/>
      </w:tblPr>
      <w:tblGrid>
        <w:gridCol w:w="1762"/>
        <w:gridCol w:w="4758"/>
      </w:tblGrid>
      <w:tr w:rsidR="00773760" w14:paraId="2CE32C5B" w14:textId="77777777" w:rsidTr="0014214F">
        <w:trPr>
          <w:trHeight w:val="171"/>
        </w:trPr>
        <w:tc>
          <w:tcPr>
            <w:tcW w:w="1762" w:type="dxa"/>
          </w:tcPr>
          <w:p w14:paraId="37ED6288" w14:textId="77777777" w:rsidR="00773760" w:rsidRDefault="002108E5" w:rsidP="005A050B">
            <w:pPr>
              <w:spacing w:after="0" w:line="240" w:lineRule="auto"/>
              <w:jc w:val="center"/>
              <w:rPr>
                <w:b/>
                <w:sz w:val="24"/>
                <w:szCs w:val="24"/>
              </w:rPr>
            </w:pPr>
            <w:r>
              <w:rPr>
                <w:b/>
                <w:sz w:val="24"/>
                <w:szCs w:val="24"/>
              </w:rPr>
              <w:t>Course Name:</w:t>
            </w:r>
          </w:p>
        </w:tc>
        <w:tc>
          <w:tcPr>
            <w:tcW w:w="4758" w:type="dxa"/>
          </w:tcPr>
          <w:p w14:paraId="28E9D027" w14:textId="77777777" w:rsidR="00773760" w:rsidRPr="005A050B" w:rsidRDefault="002108E5" w:rsidP="005A050B">
            <w:pPr>
              <w:spacing w:after="0" w:line="240" w:lineRule="auto"/>
              <w:jc w:val="center"/>
              <w:rPr>
                <w:b/>
                <w:sz w:val="24"/>
                <w:szCs w:val="24"/>
              </w:rPr>
            </w:pPr>
            <w:r w:rsidRPr="005A050B">
              <w:rPr>
                <w:b/>
                <w:sz w:val="24"/>
                <w:szCs w:val="24"/>
              </w:rPr>
              <w:t>Data Structures &amp; Algorithms</w:t>
            </w:r>
          </w:p>
        </w:tc>
      </w:tr>
      <w:tr w:rsidR="00773760" w14:paraId="08AE8B0B" w14:textId="77777777" w:rsidTr="0014214F">
        <w:trPr>
          <w:trHeight w:val="157"/>
        </w:trPr>
        <w:tc>
          <w:tcPr>
            <w:tcW w:w="1762" w:type="dxa"/>
          </w:tcPr>
          <w:p w14:paraId="22295DC7" w14:textId="2D5790E3" w:rsidR="00773760" w:rsidRDefault="002108E5" w:rsidP="005A050B">
            <w:pPr>
              <w:spacing w:after="0" w:line="240" w:lineRule="auto"/>
              <w:jc w:val="center"/>
              <w:rPr>
                <w:b/>
                <w:sz w:val="24"/>
                <w:szCs w:val="24"/>
              </w:rPr>
            </w:pPr>
            <w:r>
              <w:rPr>
                <w:b/>
                <w:sz w:val="24"/>
                <w:szCs w:val="24"/>
              </w:rPr>
              <w:t>Submitted To:</w:t>
            </w:r>
          </w:p>
        </w:tc>
        <w:tc>
          <w:tcPr>
            <w:tcW w:w="4758" w:type="dxa"/>
          </w:tcPr>
          <w:p w14:paraId="27FF500B" w14:textId="436A69FB" w:rsidR="00773760" w:rsidRPr="005A050B" w:rsidRDefault="005B3AF8" w:rsidP="005A050B">
            <w:pPr>
              <w:spacing w:after="0" w:line="240" w:lineRule="auto"/>
              <w:jc w:val="center"/>
              <w:rPr>
                <w:b/>
                <w:sz w:val="24"/>
                <w:szCs w:val="24"/>
              </w:rPr>
            </w:pPr>
            <w:r w:rsidRPr="005A050B">
              <w:rPr>
                <w:rFonts w:ascii="Lucida Sans Unicode" w:eastAsia="Lucida Sans Unicode" w:hAnsi="Lucida Sans Unicode" w:cs="Lucida Sans Unicode"/>
                <w:b/>
                <w:color w:val="000000"/>
                <w:sz w:val="18"/>
                <w:szCs w:val="18"/>
                <w:shd w:val="clear" w:color="auto" w:fill="FFFFFF"/>
              </w:rPr>
              <w:t xml:space="preserve">Mr. </w:t>
            </w:r>
            <w:r w:rsidR="002108E5" w:rsidRPr="005A050B">
              <w:rPr>
                <w:rFonts w:ascii="Lucida Sans Unicode" w:eastAsia="Lucida Sans Unicode" w:hAnsi="Lucida Sans Unicode" w:cs="Lucida Sans Unicode"/>
                <w:b/>
                <w:color w:val="000000"/>
                <w:sz w:val="18"/>
                <w:szCs w:val="18"/>
                <w:shd w:val="clear" w:color="auto" w:fill="FFFFFF"/>
              </w:rPr>
              <w:t xml:space="preserve">Athar </w:t>
            </w:r>
            <w:proofErr w:type="spellStart"/>
            <w:r w:rsidR="002108E5" w:rsidRPr="005A050B">
              <w:rPr>
                <w:rFonts w:ascii="Lucida Sans Unicode" w:eastAsia="Lucida Sans Unicode" w:hAnsi="Lucida Sans Unicode" w:cs="Lucida Sans Unicode"/>
                <w:b/>
                <w:color w:val="000000"/>
                <w:sz w:val="18"/>
                <w:szCs w:val="18"/>
                <w:shd w:val="clear" w:color="auto" w:fill="FFFFFF"/>
              </w:rPr>
              <w:t>Ikhlaq</w:t>
            </w:r>
            <w:proofErr w:type="spellEnd"/>
          </w:p>
        </w:tc>
      </w:tr>
      <w:tr w:rsidR="00773760" w14:paraId="24432DCE" w14:textId="77777777" w:rsidTr="0014214F">
        <w:trPr>
          <w:trHeight w:val="264"/>
        </w:trPr>
        <w:tc>
          <w:tcPr>
            <w:tcW w:w="1762" w:type="dxa"/>
          </w:tcPr>
          <w:p w14:paraId="2B18DEB1" w14:textId="6470A11E" w:rsidR="00773760" w:rsidRDefault="002108E5" w:rsidP="005A050B">
            <w:pPr>
              <w:spacing w:after="0" w:line="240" w:lineRule="auto"/>
              <w:jc w:val="center"/>
              <w:rPr>
                <w:b/>
                <w:sz w:val="24"/>
                <w:szCs w:val="24"/>
              </w:rPr>
            </w:pPr>
            <w:r>
              <w:rPr>
                <w:b/>
                <w:sz w:val="24"/>
                <w:szCs w:val="24"/>
              </w:rPr>
              <w:t>Section</w:t>
            </w:r>
            <w:r w:rsidR="005B3AF8">
              <w:rPr>
                <w:b/>
                <w:sz w:val="24"/>
                <w:szCs w:val="24"/>
              </w:rPr>
              <w:t>:</w:t>
            </w:r>
          </w:p>
        </w:tc>
        <w:tc>
          <w:tcPr>
            <w:tcW w:w="4758" w:type="dxa"/>
          </w:tcPr>
          <w:p w14:paraId="742400E4" w14:textId="77777777" w:rsidR="00773760" w:rsidRPr="005A050B" w:rsidRDefault="002108E5" w:rsidP="005A050B">
            <w:pPr>
              <w:spacing w:after="0" w:line="240" w:lineRule="auto"/>
              <w:jc w:val="center"/>
              <w:rPr>
                <w:b/>
                <w:sz w:val="24"/>
                <w:szCs w:val="24"/>
              </w:rPr>
            </w:pPr>
            <w:r w:rsidRPr="005A050B">
              <w:rPr>
                <w:b/>
                <w:sz w:val="24"/>
                <w:szCs w:val="24"/>
              </w:rPr>
              <w:t>F</w:t>
            </w:r>
          </w:p>
        </w:tc>
      </w:tr>
      <w:tr w:rsidR="00773760" w14:paraId="56BAEA42" w14:textId="77777777" w:rsidTr="0014214F">
        <w:trPr>
          <w:trHeight w:val="545"/>
        </w:trPr>
        <w:tc>
          <w:tcPr>
            <w:tcW w:w="1762" w:type="dxa"/>
          </w:tcPr>
          <w:p w14:paraId="4040FECB" w14:textId="77777777" w:rsidR="00773760" w:rsidRDefault="002108E5" w:rsidP="005A050B">
            <w:pPr>
              <w:spacing w:after="0" w:line="240" w:lineRule="auto"/>
              <w:jc w:val="center"/>
              <w:rPr>
                <w:b/>
                <w:sz w:val="24"/>
                <w:szCs w:val="24"/>
              </w:rPr>
            </w:pPr>
            <w:r>
              <w:rPr>
                <w:b/>
                <w:sz w:val="24"/>
                <w:szCs w:val="24"/>
              </w:rPr>
              <w:t xml:space="preserve">Project </w:t>
            </w:r>
            <w:proofErr w:type="gramStart"/>
            <w:r>
              <w:rPr>
                <w:b/>
                <w:sz w:val="24"/>
                <w:szCs w:val="24"/>
              </w:rPr>
              <w:t>Title :</w:t>
            </w:r>
            <w:proofErr w:type="gramEnd"/>
          </w:p>
        </w:tc>
        <w:tc>
          <w:tcPr>
            <w:tcW w:w="4758" w:type="dxa"/>
          </w:tcPr>
          <w:p w14:paraId="187B8C1D" w14:textId="77777777" w:rsidR="00773760" w:rsidRPr="005A050B" w:rsidRDefault="002108E5" w:rsidP="005A050B">
            <w:pPr>
              <w:jc w:val="center"/>
              <w:rPr>
                <w:b/>
                <w:sz w:val="24"/>
                <w:szCs w:val="24"/>
              </w:rPr>
            </w:pPr>
            <w:r w:rsidRPr="005A050B">
              <w:rPr>
                <w:b/>
                <w:sz w:val="21"/>
                <w:szCs w:val="15"/>
              </w:rPr>
              <w:t>Airline Reservation &amp; Flight Management System</w:t>
            </w:r>
          </w:p>
        </w:tc>
      </w:tr>
    </w:tbl>
    <w:p w14:paraId="5BB9C8E1" w14:textId="77777777" w:rsidR="00773760" w:rsidRDefault="00773760">
      <w:pPr>
        <w:rPr>
          <w:b/>
          <w:bCs/>
          <w:i/>
          <w:iCs/>
          <w:sz w:val="28"/>
          <w:szCs w:val="28"/>
        </w:rPr>
      </w:pPr>
    </w:p>
    <w:p w14:paraId="015C56F4" w14:textId="77777777" w:rsidR="00773760" w:rsidRDefault="002108E5">
      <w:pPr>
        <w:rPr>
          <w:b/>
          <w:bCs/>
          <w:i/>
          <w:iCs/>
          <w:sz w:val="28"/>
          <w:szCs w:val="28"/>
        </w:rPr>
      </w:pPr>
      <w:r>
        <w:rPr>
          <w:b/>
          <w:bCs/>
          <w:i/>
          <w:iCs/>
          <w:sz w:val="28"/>
          <w:szCs w:val="28"/>
        </w:rPr>
        <w:t>Group Members Details</w:t>
      </w:r>
    </w:p>
    <w:tbl>
      <w:tblPr>
        <w:tblStyle w:val="TableGrid"/>
        <w:tblW w:w="0" w:type="auto"/>
        <w:jc w:val="center"/>
        <w:tblLook w:val="04A0" w:firstRow="1" w:lastRow="0" w:firstColumn="1" w:lastColumn="0" w:noHBand="0" w:noVBand="1"/>
      </w:tblPr>
      <w:tblGrid>
        <w:gridCol w:w="3751"/>
        <w:gridCol w:w="2981"/>
      </w:tblGrid>
      <w:tr w:rsidR="00773760" w14:paraId="5BCCD670" w14:textId="77777777" w:rsidTr="00834E38">
        <w:trPr>
          <w:jc w:val="center"/>
        </w:trPr>
        <w:tc>
          <w:tcPr>
            <w:tcW w:w="3751" w:type="dxa"/>
          </w:tcPr>
          <w:p w14:paraId="4E8081BE" w14:textId="77777777" w:rsidR="00773760" w:rsidRDefault="002108E5">
            <w:pPr>
              <w:spacing w:after="0" w:line="240" w:lineRule="auto"/>
              <w:jc w:val="center"/>
            </w:pPr>
            <w:r>
              <w:t>Name</w:t>
            </w:r>
          </w:p>
        </w:tc>
        <w:tc>
          <w:tcPr>
            <w:tcW w:w="2981" w:type="dxa"/>
          </w:tcPr>
          <w:p w14:paraId="32FE2B38" w14:textId="77777777" w:rsidR="00773760" w:rsidRDefault="002108E5">
            <w:pPr>
              <w:spacing w:after="0" w:line="240" w:lineRule="auto"/>
              <w:jc w:val="center"/>
            </w:pPr>
            <w:r>
              <w:t>Roll Number</w:t>
            </w:r>
          </w:p>
        </w:tc>
      </w:tr>
      <w:tr w:rsidR="00773760" w14:paraId="06E31346" w14:textId="77777777" w:rsidTr="00834E38">
        <w:trPr>
          <w:jc w:val="center"/>
        </w:trPr>
        <w:tc>
          <w:tcPr>
            <w:tcW w:w="3751" w:type="dxa"/>
          </w:tcPr>
          <w:p w14:paraId="5C4B7162" w14:textId="77777777" w:rsidR="00773760" w:rsidRDefault="002108E5">
            <w:pPr>
              <w:spacing w:after="0" w:line="240" w:lineRule="auto"/>
            </w:pPr>
            <w:r>
              <w:t>Hafiz Dawood Shafiq</w:t>
            </w:r>
          </w:p>
        </w:tc>
        <w:tc>
          <w:tcPr>
            <w:tcW w:w="2981" w:type="dxa"/>
          </w:tcPr>
          <w:p w14:paraId="5549AF9E" w14:textId="77777777" w:rsidR="00773760" w:rsidRDefault="002108E5" w:rsidP="005B3AF8">
            <w:pPr>
              <w:spacing w:after="0" w:line="240" w:lineRule="auto"/>
              <w:jc w:val="center"/>
            </w:pPr>
            <w:r>
              <w:t>241980075</w:t>
            </w:r>
          </w:p>
        </w:tc>
      </w:tr>
      <w:tr w:rsidR="00773760" w14:paraId="2EAA43F0" w14:textId="77777777" w:rsidTr="00834E38">
        <w:trPr>
          <w:jc w:val="center"/>
        </w:trPr>
        <w:tc>
          <w:tcPr>
            <w:tcW w:w="3751" w:type="dxa"/>
          </w:tcPr>
          <w:p w14:paraId="506713DC" w14:textId="77777777" w:rsidR="00773760" w:rsidRDefault="002108E5">
            <w:pPr>
              <w:spacing w:after="0" w:line="240" w:lineRule="auto"/>
            </w:pPr>
            <w:r>
              <w:t>Syed Umair</w:t>
            </w:r>
          </w:p>
        </w:tc>
        <w:tc>
          <w:tcPr>
            <w:tcW w:w="2981" w:type="dxa"/>
          </w:tcPr>
          <w:p w14:paraId="1D71B7F0" w14:textId="77777777" w:rsidR="00773760" w:rsidRDefault="002108E5" w:rsidP="005B3AF8">
            <w:pPr>
              <w:spacing w:after="0" w:line="240" w:lineRule="auto"/>
              <w:jc w:val="center"/>
            </w:pPr>
            <w:r>
              <w:t>241980084</w:t>
            </w:r>
          </w:p>
        </w:tc>
      </w:tr>
      <w:tr w:rsidR="00773760" w14:paraId="647959D6" w14:textId="77777777" w:rsidTr="00834E38">
        <w:trPr>
          <w:jc w:val="center"/>
        </w:trPr>
        <w:tc>
          <w:tcPr>
            <w:tcW w:w="3751" w:type="dxa"/>
          </w:tcPr>
          <w:p w14:paraId="54FD082E" w14:textId="77777777" w:rsidR="00773760" w:rsidRDefault="002108E5">
            <w:pPr>
              <w:spacing w:after="0" w:line="240" w:lineRule="auto"/>
            </w:pPr>
            <w:r>
              <w:t xml:space="preserve">Abubakar </w:t>
            </w:r>
            <w:proofErr w:type="spellStart"/>
            <w:r>
              <w:t>Sohail</w:t>
            </w:r>
            <w:proofErr w:type="spellEnd"/>
          </w:p>
        </w:tc>
        <w:tc>
          <w:tcPr>
            <w:tcW w:w="2981" w:type="dxa"/>
          </w:tcPr>
          <w:p w14:paraId="0A2FBD2F" w14:textId="77777777" w:rsidR="00773760" w:rsidRDefault="002108E5" w:rsidP="005B3AF8">
            <w:pPr>
              <w:spacing w:after="0" w:line="240" w:lineRule="auto"/>
              <w:jc w:val="center"/>
            </w:pPr>
            <w:r>
              <w:t>241980004</w:t>
            </w:r>
          </w:p>
        </w:tc>
      </w:tr>
      <w:tr w:rsidR="00773760" w14:paraId="3F1C1440" w14:textId="77777777" w:rsidTr="00834E38">
        <w:trPr>
          <w:jc w:val="center"/>
        </w:trPr>
        <w:tc>
          <w:tcPr>
            <w:tcW w:w="3751" w:type="dxa"/>
          </w:tcPr>
          <w:p w14:paraId="1E785590" w14:textId="77777777" w:rsidR="00773760" w:rsidRDefault="002108E5">
            <w:pPr>
              <w:spacing w:after="0" w:line="240" w:lineRule="auto"/>
            </w:pPr>
            <w:proofErr w:type="spellStart"/>
            <w:r>
              <w:t>Tehami</w:t>
            </w:r>
            <w:proofErr w:type="spellEnd"/>
            <w:r>
              <w:t xml:space="preserve"> Naveed</w:t>
            </w:r>
          </w:p>
        </w:tc>
        <w:tc>
          <w:tcPr>
            <w:tcW w:w="2981" w:type="dxa"/>
          </w:tcPr>
          <w:p w14:paraId="09774198" w14:textId="77777777" w:rsidR="00773760" w:rsidRDefault="002108E5" w:rsidP="005B3AF8">
            <w:pPr>
              <w:spacing w:after="0" w:line="240" w:lineRule="auto"/>
              <w:jc w:val="center"/>
            </w:pPr>
            <w:r>
              <w:t>241980101</w:t>
            </w:r>
          </w:p>
        </w:tc>
      </w:tr>
      <w:tr w:rsidR="00773760" w14:paraId="4C3C58C0" w14:textId="77777777" w:rsidTr="00834E38">
        <w:trPr>
          <w:jc w:val="center"/>
        </w:trPr>
        <w:tc>
          <w:tcPr>
            <w:tcW w:w="3751" w:type="dxa"/>
          </w:tcPr>
          <w:p w14:paraId="33419F49" w14:textId="10BB5850" w:rsidR="00773760" w:rsidRDefault="002108E5">
            <w:pPr>
              <w:spacing w:after="0" w:line="240" w:lineRule="auto"/>
            </w:pPr>
            <w:r>
              <w:t>Muhammad Farooq Adnan</w:t>
            </w:r>
            <w:r w:rsidR="005B3AF8">
              <w:t xml:space="preserve"> Khan</w:t>
            </w:r>
            <w:r w:rsidR="00834E38">
              <w:t xml:space="preserve"> (Cap.)</w:t>
            </w:r>
          </w:p>
        </w:tc>
        <w:tc>
          <w:tcPr>
            <w:tcW w:w="2981" w:type="dxa"/>
          </w:tcPr>
          <w:p w14:paraId="77888AA8" w14:textId="77777777" w:rsidR="00773760" w:rsidRDefault="002108E5" w:rsidP="005B3AF8">
            <w:pPr>
              <w:spacing w:after="0" w:line="240" w:lineRule="auto"/>
              <w:jc w:val="center"/>
            </w:pPr>
            <w:r>
              <w:t>241980034</w:t>
            </w:r>
          </w:p>
        </w:tc>
      </w:tr>
    </w:tbl>
    <w:p w14:paraId="42259232" w14:textId="77777777" w:rsidR="00773760" w:rsidRDefault="002108E5">
      <w:r>
        <w:br/>
      </w:r>
    </w:p>
    <w:p w14:paraId="366656D7" w14:textId="77777777" w:rsidR="00773760" w:rsidRDefault="00773760">
      <w:pPr>
        <w:pStyle w:val="Heading2"/>
      </w:pPr>
    </w:p>
    <w:p w14:paraId="0F1E454F" w14:textId="77777777" w:rsidR="00773760" w:rsidRDefault="00773760">
      <w:pPr>
        <w:pStyle w:val="Heading2"/>
      </w:pPr>
    </w:p>
    <w:p w14:paraId="17559AF4" w14:textId="77777777" w:rsidR="00773760" w:rsidRDefault="00773760">
      <w:pPr>
        <w:pStyle w:val="Heading2"/>
      </w:pPr>
    </w:p>
    <w:p w14:paraId="4A263F68" w14:textId="77777777" w:rsidR="00773760" w:rsidRDefault="00773760">
      <w:pPr>
        <w:pStyle w:val="Heading2"/>
      </w:pPr>
    </w:p>
    <w:p w14:paraId="385B5E89" w14:textId="77777777" w:rsidR="00773760" w:rsidRDefault="00773760">
      <w:pPr>
        <w:pStyle w:val="Heading2"/>
      </w:pPr>
    </w:p>
    <w:p w14:paraId="24467ADF" w14:textId="77777777" w:rsidR="00773760" w:rsidRDefault="00773760">
      <w:pPr>
        <w:pStyle w:val="Heading2"/>
      </w:pPr>
    </w:p>
    <w:p w14:paraId="3EE49354" w14:textId="77777777" w:rsidR="00773760" w:rsidRDefault="00773760"/>
    <w:p w14:paraId="61F4E0F2" w14:textId="3D811E8D" w:rsidR="00773760" w:rsidRPr="005B3AF8" w:rsidRDefault="002108E5">
      <w:pPr>
        <w:pStyle w:val="Heading2"/>
        <w:numPr>
          <w:ilvl w:val="0"/>
          <w:numId w:val="7"/>
        </w:numPr>
        <w:tabs>
          <w:tab w:val="clear" w:pos="420"/>
        </w:tabs>
        <w:rPr>
          <w:sz w:val="36"/>
          <w:szCs w:val="36"/>
        </w:rPr>
      </w:pPr>
      <w:r w:rsidRPr="005B3AF8">
        <w:rPr>
          <w:color w:val="000000" w:themeColor="text1"/>
          <w:sz w:val="36"/>
          <w:szCs w:val="36"/>
        </w:rPr>
        <w:lastRenderedPageBreak/>
        <w:t>Overview</w:t>
      </w:r>
      <w:r w:rsidR="005B3AF8">
        <w:rPr>
          <w:color w:val="000000" w:themeColor="text1"/>
          <w:sz w:val="36"/>
          <w:szCs w:val="36"/>
        </w:rPr>
        <w:t>:</w:t>
      </w:r>
    </w:p>
    <w:p w14:paraId="6161D181" w14:textId="3A3FBE9B" w:rsidR="006037DE" w:rsidRPr="007E52E8" w:rsidRDefault="002108E5" w:rsidP="007E52E8">
      <w:pPr>
        <w:ind w:firstLine="720"/>
        <w:rPr>
          <w:sz w:val="28"/>
          <w:szCs w:val="28"/>
        </w:rPr>
      </w:pPr>
      <w:r w:rsidRPr="005B3AF8">
        <w:rPr>
          <w:sz w:val="28"/>
          <w:szCs w:val="28"/>
        </w:rPr>
        <w:t>This project focuses on developing a structured and efficient Airline Reservation &amp; Flight Management System. It supports real-time flight scheduling, seat availability, passenger management, booking flows, and route organization. The system will simulate critical airline operations to demonstrate how core Data Structures &amp; Algorithms provide efficient data storage, fast searching, and scalable processing in a production-like system.</w:t>
      </w:r>
    </w:p>
    <w:p w14:paraId="68CA0966" w14:textId="77777777" w:rsidR="005A050B" w:rsidRDefault="005A050B" w:rsidP="006037DE">
      <w:pPr>
        <w:pStyle w:val="Heading2"/>
        <w:tabs>
          <w:tab w:val="left" w:pos="420"/>
        </w:tabs>
        <w:rPr>
          <w:color w:val="000000" w:themeColor="text1"/>
          <w:sz w:val="40"/>
          <w:szCs w:val="40"/>
        </w:rPr>
      </w:pPr>
    </w:p>
    <w:p w14:paraId="725DA254" w14:textId="267EC7F7" w:rsidR="00773760" w:rsidRPr="005B3AF8" w:rsidRDefault="002108E5" w:rsidP="006037DE">
      <w:pPr>
        <w:pStyle w:val="Heading2"/>
        <w:tabs>
          <w:tab w:val="left" w:pos="420"/>
        </w:tabs>
        <w:rPr>
          <w:sz w:val="40"/>
          <w:szCs w:val="40"/>
        </w:rPr>
      </w:pPr>
      <w:r w:rsidRPr="005B3AF8">
        <w:rPr>
          <w:color w:val="000000" w:themeColor="text1"/>
          <w:sz w:val="40"/>
          <w:szCs w:val="40"/>
        </w:rPr>
        <w:t>Introduction</w:t>
      </w:r>
      <w:r w:rsidR="005B3AF8">
        <w:rPr>
          <w:color w:val="000000" w:themeColor="text1"/>
          <w:sz w:val="40"/>
          <w:szCs w:val="40"/>
        </w:rPr>
        <w:t>:</w:t>
      </w:r>
    </w:p>
    <w:p w14:paraId="0D296C3A" w14:textId="77777777" w:rsidR="00773760" w:rsidRPr="005B3AF8" w:rsidRDefault="002108E5">
      <w:pPr>
        <w:ind w:firstLine="720"/>
        <w:rPr>
          <w:sz w:val="28"/>
          <w:szCs w:val="28"/>
        </w:rPr>
      </w:pPr>
      <w:r w:rsidRPr="005B3AF8">
        <w:rPr>
          <w:sz w:val="28"/>
          <w:szCs w:val="28"/>
        </w:rPr>
        <w:t>The Airline Reservation &amp; Flight Management System is designed to provide a robust back-end for managing flights and reservations while exposing simple web interfaces for passengers and administrative users. The system will include modules for searching flights, making and canceling bookings, managing passenger profiles, and mapping flight routes. Implementation will prioritize clean data structure usage (arrays, queues, stacks, hashing, and trees/graphs), modularity, and persistent storage via SQL or file-based mechanisms. The goal is to create a maintainable system that demonstrates algorithmic thinking and practical application of DSA concepts taught in the course.</w:t>
      </w:r>
    </w:p>
    <w:p w14:paraId="55B51A19" w14:textId="77777777" w:rsidR="007E52E8" w:rsidRDefault="007E52E8"/>
    <w:p w14:paraId="07F741EC" w14:textId="59F24034" w:rsidR="007E52E8" w:rsidRPr="00D45C46" w:rsidRDefault="007E52E8" w:rsidP="00D45C46">
      <w:pPr>
        <w:pStyle w:val="ListParagraph"/>
        <w:numPr>
          <w:ilvl w:val="0"/>
          <w:numId w:val="29"/>
        </w:numPr>
        <w:rPr>
          <w:b/>
          <w:bCs/>
          <w:sz w:val="28"/>
          <w:szCs w:val="28"/>
        </w:rPr>
      </w:pPr>
      <w:r w:rsidRPr="00D45C46">
        <w:rPr>
          <w:b/>
          <w:bCs/>
          <w:sz w:val="28"/>
          <w:szCs w:val="28"/>
        </w:rPr>
        <w:t xml:space="preserve">Problem </w:t>
      </w:r>
      <w:proofErr w:type="gramStart"/>
      <w:r w:rsidRPr="00D45C46">
        <w:rPr>
          <w:b/>
          <w:bCs/>
          <w:sz w:val="28"/>
          <w:szCs w:val="28"/>
        </w:rPr>
        <w:t>Statement :</w:t>
      </w:r>
      <w:proofErr w:type="gramEnd"/>
    </w:p>
    <w:p w14:paraId="4F599BAD" w14:textId="77777777" w:rsidR="007E52E8" w:rsidRDefault="007E52E8" w:rsidP="007E52E8">
      <w:pPr>
        <w:pStyle w:val="ListParagraph"/>
        <w:ind w:left="1440"/>
        <w:rPr>
          <w:sz w:val="28"/>
          <w:szCs w:val="28"/>
        </w:rPr>
      </w:pPr>
      <w:r w:rsidRPr="007E52E8">
        <w:rPr>
          <w:sz w:val="28"/>
          <w:szCs w:val="28"/>
        </w:rPr>
        <w:t>To</w:t>
      </w:r>
      <w:r>
        <w:rPr>
          <w:sz w:val="28"/>
          <w:szCs w:val="28"/>
        </w:rPr>
        <w:t xml:space="preserve"> provide a System to users so that they can manage their flight bookings online </w:t>
      </w:r>
      <w:proofErr w:type="gramStart"/>
      <w:r>
        <w:rPr>
          <w:sz w:val="28"/>
          <w:szCs w:val="28"/>
        </w:rPr>
        <w:t xml:space="preserve">and </w:t>
      </w:r>
      <w:r w:rsidRPr="007E52E8">
        <w:rPr>
          <w:sz w:val="28"/>
          <w:szCs w:val="28"/>
        </w:rPr>
        <w:t xml:space="preserve"> </w:t>
      </w:r>
      <w:r>
        <w:rPr>
          <w:sz w:val="28"/>
          <w:szCs w:val="28"/>
        </w:rPr>
        <w:t>can</w:t>
      </w:r>
      <w:proofErr w:type="gramEnd"/>
      <w:r>
        <w:rPr>
          <w:sz w:val="28"/>
          <w:szCs w:val="28"/>
        </w:rPr>
        <w:t xml:space="preserve"> avoid to wait in long queues in order to book a flight.</w:t>
      </w:r>
    </w:p>
    <w:p w14:paraId="5220417B" w14:textId="77777777" w:rsidR="007E52E8" w:rsidRDefault="007E52E8" w:rsidP="007E52E8">
      <w:pPr>
        <w:pStyle w:val="ListParagraph"/>
        <w:ind w:left="1440"/>
        <w:rPr>
          <w:sz w:val="28"/>
          <w:szCs w:val="28"/>
        </w:rPr>
      </w:pPr>
    </w:p>
    <w:p w14:paraId="09299C5B" w14:textId="428B5AF5" w:rsidR="00773760" w:rsidRPr="007E52E8" w:rsidRDefault="007E52E8" w:rsidP="007E52E8">
      <w:pPr>
        <w:pStyle w:val="ListParagraph"/>
        <w:numPr>
          <w:ilvl w:val="0"/>
          <w:numId w:val="24"/>
        </w:numPr>
        <w:rPr>
          <w:sz w:val="28"/>
          <w:szCs w:val="28"/>
        </w:rPr>
      </w:pPr>
      <w:r>
        <w:rPr>
          <w:sz w:val="28"/>
          <w:szCs w:val="28"/>
        </w:rPr>
        <w:t xml:space="preserve">DSA can be helpful in managing all flights and flight </w:t>
      </w:r>
      <w:proofErr w:type="gramStart"/>
      <w:r>
        <w:rPr>
          <w:sz w:val="28"/>
          <w:szCs w:val="28"/>
        </w:rPr>
        <w:t>bookings</w:t>
      </w:r>
      <w:r w:rsidR="00D45C46">
        <w:rPr>
          <w:sz w:val="28"/>
          <w:szCs w:val="28"/>
        </w:rPr>
        <w:t>(</w:t>
      </w:r>
      <w:proofErr w:type="gramEnd"/>
      <w:r w:rsidR="00D45C46">
        <w:rPr>
          <w:sz w:val="28"/>
          <w:szCs w:val="28"/>
        </w:rPr>
        <w:t>Customer’s)</w:t>
      </w:r>
      <w:r>
        <w:rPr>
          <w:sz w:val="28"/>
          <w:szCs w:val="28"/>
        </w:rPr>
        <w:t xml:space="preserve"> Data.</w:t>
      </w:r>
      <w:r w:rsidR="002108E5" w:rsidRPr="007E52E8">
        <w:rPr>
          <w:sz w:val="28"/>
          <w:szCs w:val="28"/>
        </w:rPr>
        <w:br w:type="page"/>
      </w:r>
    </w:p>
    <w:p w14:paraId="791BF5C6" w14:textId="77777777" w:rsidR="007E52E8" w:rsidRDefault="007E52E8"/>
    <w:p w14:paraId="1C5FF3C7" w14:textId="77777777" w:rsidR="00773760" w:rsidRDefault="002108E5">
      <w:pPr>
        <w:pStyle w:val="Heading2"/>
        <w:numPr>
          <w:ilvl w:val="0"/>
          <w:numId w:val="9"/>
        </w:numPr>
        <w:rPr>
          <w:color w:val="000000" w:themeColor="text1"/>
        </w:rPr>
      </w:pPr>
      <w:r>
        <w:rPr>
          <w:color w:val="000000" w:themeColor="text1"/>
        </w:rPr>
        <w:t>Complete Project Scope</w:t>
      </w:r>
    </w:p>
    <w:p w14:paraId="60981884" w14:textId="77777777" w:rsidR="005B3AF8" w:rsidRPr="00F3528A" w:rsidRDefault="005B3AF8" w:rsidP="005B3AF8">
      <w:pPr>
        <w:pStyle w:val="Heading3"/>
        <w:rPr>
          <w:rFonts w:ascii="Times New Roman" w:eastAsia="Times New Roman" w:hAnsi="Times New Roman" w:cs="Times New Roman"/>
          <w:color w:val="76923C" w:themeColor="accent3" w:themeShade="BF"/>
          <w:sz w:val="32"/>
          <w:szCs w:val="32"/>
          <w:lang w:val="en-GB" w:eastAsia="en-GB"/>
        </w:rPr>
      </w:pPr>
      <w:r w:rsidRPr="00F3528A">
        <w:rPr>
          <w:rFonts w:ascii="Segoe UI Emoji" w:hAnsi="Segoe UI Emoji" w:cs="Segoe UI Emoji"/>
          <w:color w:val="76923C" w:themeColor="accent3" w:themeShade="BF"/>
          <w:sz w:val="32"/>
          <w:szCs w:val="32"/>
        </w:rPr>
        <w:t>✔</w:t>
      </w:r>
      <w:r w:rsidRPr="00F3528A">
        <w:rPr>
          <w:color w:val="76923C" w:themeColor="accent3" w:themeShade="BF"/>
          <w:sz w:val="32"/>
          <w:szCs w:val="32"/>
        </w:rPr>
        <w:t xml:space="preserve"> </w:t>
      </w:r>
      <w:r w:rsidRPr="00F3528A">
        <w:rPr>
          <w:rStyle w:val="Strong"/>
          <w:b/>
          <w:bCs/>
          <w:color w:val="76923C" w:themeColor="accent3" w:themeShade="BF"/>
          <w:sz w:val="32"/>
          <w:szCs w:val="32"/>
        </w:rPr>
        <w:t>Flight Management</w:t>
      </w:r>
    </w:p>
    <w:p w14:paraId="45F1725E" w14:textId="77777777" w:rsidR="005B3AF8" w:rsidRPr="00F3528A" w:rsidRDefault="005B3AF8" w:rsidP="005B3AF8">
      <w:pPr>
        <w:pStyle w:val="NormalWeb"/>
        <w:numPr>
          <w:ilvl w:val="0"/>
          <w:numId w:val="15"/>
        </w:numPr>
        <w:rPr>
          <w:sz w:val="28"/>
          <w:szCs w:val="28"/>
        </w:rPr>
      </w:pPr>
      <w:r w:rsidRPr="00F3528A">
        <w:rPr>
          <w:sz w:val="28"/>
          <w:szCs w:val="28"/>
        </w:rPr>
        <w:t>Add, update, delete flights</w:t>
      </w:r>
    </w:p>
    <w:p w14:paraId="5ABD67FF" w14:textId="77777777" w:rsidR="005B3AF8" w:rsidRPr="00F3528A" w:rsidRDefault="005B3AF8" w:rsidP="005B3AF8">
      <w:pPr>
        <w:pStyle w:val="NormalWeb"/>
        <w:numPr>
          <w:ilvl w:val="0"/>
          <w:numId w:val="15"/>
        </w:numPr>
        <w:rPr>
          <w:sz w:val="28"/>
          <w:szCs w:val="28"/>
        </w:rPr>
      </w:pPr>
      <w:r w:rsidRPr="00F3528A">
        <w:rPr>
          <w:sz w:val="28"/>
          <w:szCs w:val="28"/>
        </w:rPr>
        <w:t>Maintain flight schedules</w:t>
      </w:r>
    </w:p>
    <w:p w14:paraId="2F4B9866" w14:textId="77777777" w:rsidR="005B3AF8" w:rsidRPr="00F3528A" w:rsidRDefault="005B3AF8" w:rsidP="005B3AF8">
      <w:pPr>
        <w:pStyle w:val="NormalWeb"/>
        <w:numPr>
          <w:ilvl w:val="0"/>
          <w:numId w:val="15"/>
        </w:numPr>
        <w:rPr>
          <w:sz w:val="28"/>
          <w:szCs w:val="28"/>
        </w:rPr>
      </w:pPr>
      <w:r w:rsidRPr="00F3528A">
        <w:rPr>
          <w:sz w:val="28"/>
          <w:szCs w:val="28"/>
        </w:rPr>
        <w:t>Maintain seat maps using 1D/2D arrays</w:t>
      </w:r>
    </w:p>
    <w:p w14:paraId="02225714" w14:textId="77777777" w:rsidR="005B3AF8" w:rsidRPr="00F3528A" w:rsidRDefault="005B3AF8" w:rsidP="005B3AF8">
      <w:pPr>
        <w:pStyle w:val="NormalWeb"/>
        <w:numPr>
          <w:ilvl w:val="0"/>
          <w:numId w:val="15"/>
        </w:numPr>
        <w:rPr>
          <w:sz w:val="28"/>
          <w:szCs w:val="28"/>
        </w:rPr>
      </w:pPr>
      <w:r w:rsidRPr="00F3528A">
        <w:rPr>
          <w:sz w:val="28"/>
          <w:szCs w:val="28"/>
        </w:rPr>
        <w:t>Fast search using trees (AVL/BST)</w:t>
      </w:r>
    </w:p>
    <w:p w14:paraId="7A733B75" w14:textId="77777777" w:rsidR="005B3AF8" w:rsidRPr="00F3528A" w:rsidRDefault="005B3AF8" w:rsidP="005B3AF8">
      <w:pPr>
        <w:pStyle w:val="Heading3"/>
        <w:rPr>
          <w:color w:val="76923C" w:themeColor="accent3" w:themeShade="BF"/>
          <w:sz w:val="32"/>
          <w:szCs w:val="32"/>
        </w:rPr>
      </w:pPr>
      <w:r w:rsidRPr="00F3528A">
        <w:rPr>
          <w:rFonts w:ascii="Segoe UI Emoji" w:hAnsi="Segoe UI Emoji" w:cs="Segoe UI Emoji"/>
          <w:color w:val="76923C" w:themeColor="accent3" w:themeShade="BF"/>
          <w:sz w:val="32"/>
          <w:szCs w:val="32"/>
        </w:rPr>
        <w:t>✔</w:t>
      </w:r>
      <w:r w:rsidRPr="00F3528A">
        <w:rPr>
          <w:color w:val="76923C" w:themeColor="accent3" w:themeShade="BF"/>
          <w:sz w:val="32"/>
          <w:szCs w:val="32"/>
        </w:rPr>
        <w:t xml:space="preserve"> </w:t>
      </w:r>
      <w:r w:rsidRPr="00F3528A">
        <w:rPr>
          <w:rStyle w:val="Strong"/>
          <w:b/>
          <w:bCs/>
          <w:color w:val="76923C" w:themeColor="accent3" w:themeShade="BF"/>
          <w:sz w:val="32"/>
          <w:szCs w:val="32"/>
        </w:rPr>
        <w:t>Reservation System</w:t>
      </w:r>
    </w:p>
    <w:p w14:paraId="31BCE341" w14:textId="77777777" w:rsidR="005B3AF8" w:rsidRPr="00F3528A" w:rsidRDefault="005B3AF8" w:rsidP="005B3AF8">
      <w:pPr>
        <w:pStyle w:val="NormalWeb"/>
        <w:numPr>
          <w:ilvl w:val="0"/>
          <w:numId w:val="16"/>
        </w:numPr>
        <w:rPr>
          <w:sz w:val="28"/>
          <w:szCs w:val="28"/>
        </w:rPr>
      </w:pPr>
      <w:r w:rsidRPr="00F3528A">
        <w:rPr>
          <w:sz w:val="28"/>
          <w:szCs w:val="28"/>
        </w:rPr>
        <w:t>Book seats</w:t>
      </w:r>
    </w:p>
    <w:p w14:paraId="297D1701" w14:textId="77777777" w:rsidR="005B3AF8" w:rsidRPr="00F3528A" w:rsidRDefault="005B3AF8" w:rsidP="005B3AF8">
      <w:pPr>
        <w:pStyle w:val="NormalWeb"/>
        <w:numPr>
          <w:ilvl w:val="0"/>
          <w:numId w:val="16"/>
        </w:numPr>
        <w:rPr>
          <w:sz w:val="28"/>
          <w:szCs w:val="28"/>
        </w:rPr>
      </w:pPr>
      <w:r w:rsidRPr="00F3528A">
        <w:rPr>
          <w:sz w:val="28"/>
          <w:szCs w:val="28"/>
        </w:rPr>
        <w:t>Select specific seats</w:t>
      </w:r>
    </w:p>
    <w:p w14:paraId="3EE8591B" w14:textId="77777777" w:rsidR="005B3AF8" w:rsidRPr="00F3528A" w:rsidRDefault="005B3AF8" w:rsidP="005B3AF8">
      <w:pPr>
        <w:pStyle w:val="NormalWeb"/>
        <w:numPr>
          <w:ilvl w:val="0"/>
          <w:numId w:val="16"/>
        </w:numPr>
        <w:rPr>
          <w:sz w:val="28"/>
          <w:szCs w:val="28"/>
        </w:rPr>
      </w:pPr>
      <w:r w:rsidRPr="00F3528A">
        <w:rPr>
          <w:sz w:val="28"/>
          <w:szCs w:val="28"/>
        </w:rPr>
        <w:t>Handle full flights with waiting queue</w:t>
      </w:r>
    </w:p>
    <w:p w14:paraId="72AF2F2E" w14:textId="77777777" w:rsidR="005B3AF8" w:rsidRPr="00F3528A" w:rsidRDefault="005B3AF8" w:rsidP="005B3AF8">
      <w:pPr>
        <w:pStyle w:val="NormalWeb"/>
        <w:numPr>
          <w:ilvl w:val="0"/>
          <w:numId w:val="16"/>
        </w:numPr>
        <w:rPr>
          <w:sz w:val="28"/>
          <w:szCs w:val="28"/>
        </w:rPr>
      </w:pPr>
      <w:r w:rsidRPr="00F3528A">
        <w:rPr>
          <w:sz w:val="28"/>
          <w:szCs w:val="28"/>
        </w:rPr>
        <w:t>Generate ticket IDs</w:t>
      </w:r>
    </w:p>
    <w:p w14:paraId="45B1F7C3" w14:textId="77777777" w:rsidR="005B3AF8" w:rsidRPr="00F3528A" w:rsidRDefault="005B3AF8" w:rsidP="005B3AF8">
      <w:pPr>
        <w:pStyle w:val="Heading3"/>
        <w:rPr>
          <w:color w:val="76923C" w:themeColor="accent3" w:themeShade="BF"/>
          <w:sz w:val="32"/>
          <w:szCs w:val="32"/>
        </w:rPr>
      </w:pPr>
      <w:r w:rsidRPr="00F3528A">
        <w:rPr>
          <w:rFonts w:ascii="Segoe UI Emoji" w:hAnsi="Segoe UI Emoji" w:cs="Segoe UI Emoji"/>
          <w:color w:val="76923C" w:themeColor="accent3" w:themeShade="BF"/>
          <w:sz w:val="32"/>
          <w:szCs w:val="32"/>
        </w:rPr>
        <w:t>✔</w:t>
      </w:r>
      <w:r w:rsidRPr="00F3528A">
        <w:rPr>
          <w:color w:val="76923C" w:themeColor="accent3" w:themeShade="BF"/>
          <w:sz w:val="32"/>
          <w:szCs w:val="32"/>
        </w:rPr>
        <w:t xml:space="preserve"> </w:t>
      </w:r>
      <w:r w:rsidRPr="00F3528A">
        <w:rPr>
          <w:rStyle w:val="Strong"/>
          <w:b/>
          <w:bCs/>
          <w:color w:val="76923C" w:themeColor="accent3" w:themeShade="BF"/>
          <w:sz w:val="32"/>
          <w:szCs w:val="32"/>
        </w:rPr>
        <w:t>Passenger Management</w:t>
      </w:r>
    </w:p>
    <w:p w14:paraId="577ADE03" w14:textId="77777777" w:rsidR="005B3AF8" w:rsidRPr="00F3528A" w:rsidRDefault="005B3AF8" w:rsidP="005B3AF8">
      <w:pPr>
        <w:pStyle w:val="NormalWeb"/>
        <w:numPr>
          <w:ilvl w:val="0"/>
          <w:numId w:val="17"/>
        </w:numPr>
        <w:rPr>
          <w:sz w:val="28"/>
          <w:szCs w:val="28"/>
        </w:rPr>
      </w:pPr>
      <w:r w:rsidRPr="00F3528A">
        <w:rPr>
          <w:sz w:val="28"/>
          <w:szCs w:val="28"/>
        </w:rPr>
        <w:t>Store passenger info using hashing</w:t>
      </w:r>
    </w:p>
    <w:p w14:paraId="1FA401B1" w14:textId="77777777" w:rsidR="005B3AF8" w:rsidRPr="00F3528A" w:rsidRDefault="005B3AF8" w:rsidP="005B3AF8">
      <w:pPr>
        <w:pStyle w:val="NormalWeb"/>
        <w:numPr>
          <w:ilvl w:val="0"/>
          <w:numId w:val="17"/>
        </w:numPr>
        <w:rPr>
          <w:sz w:val="28"/>
          <w:szCs w:val="28"/>
        </w:rPr>
      </w:pPr>
      <w:r w:rsidRPr="00F3528A">
        <w:rPr>
          <w:sz w:val="28"/>
          <w:szCs w:val="28"/>
        </w:rPr>
        <w:t>Fast lookup for bookings</w:t>
      </w:r>
    </w:p>
    <w:p w14:paraId="71E1ACA7" w14:textId="77777777" w:rsidR="005B3AF8" w:rsidRPr="00F3528A" w:rsidRDefault="005B3AF8" w:rsidP="005B3AF8">
      <w:pPr>
        <w:pStyle w:val="NormalWeb"/>
        <w:numPr>
          <w:ilvl w:val="0"/>
          <w:numId w:val="17"/>
        </w:numPr>
        <w:rPr>
          <w:sz w:val="28"/>
          <w:szCs w:val="28"/>
        </w:rPr>
      </w:pPr>
      <w:r w:rsidRPr="00F3528A">
        <w:rPr>
          <w:sz w:val="28"/>
          <w:szCs w:val="28"/>
        </w:rPr>
        <w:t>Maintain history using linked list</w:t>
      </w:r>
    </w:p>
    <w:p w14:paraId="79A97C33" w14:textId="77777777" w:rsidR="005B3AF8" w:rsidRPr="00F3528A" w:rsidRDefault="005B3AF8" w:rsidP="005B3AF8">
      <w:pPr>
        <w:pStyle w:val="Heading3"/>
        <w:rPr>
          <w:color w:val="76923C" w:themeColor="accent3" w:themeShade="BF"/>
          <w:sz w:val="32"/>
          <w:szCs w:val="32"/>
        </w:rPr>
      </w:pPr>
      <w:r w:rsidRPr="00F3528A">
        <w:rPr>
          <w:rFonts w:ascii="Segoe UI Emoji" w:hAnsi="Segoe UI Emoji" w:cs="Segoe UI Emoji"/>
          <w:color w:val="76923C" w:themeColor="accent3" w:themeShade="BF"/>
          <w:sz w:val="32"/>
          <w:szCs w:val="32"/>
        </w:rPr>
        <w:t>✔</w:t>
      </w:r>
      <w:r w:rsidRPr="00F3528A">
        <w:rPr>
          <w:color w:val="76923C" w:themeColor="accent3" w:themeShade="BF"/>
          <w:sz w:val="32"/>
          <w:szCs w:val="32"/>
        </w:rPr>
        <w:t xml:space="preserve"> </w:t>
      </w:r>
      <w:r w:rsidRPr="00F3528A">
        <w:rPr>
          <w:rStyle w:val="Strong"/>
          <w:b/>
          <w:bCs/>
          <w:color w:val="76923C" w:themeColor="accent3" w:themeShade="BF"/>
          <w:sz w:val="32"/>
          <w:szCs w:val="32"/>
        </w:rPr>
        <w:t>Cancellation Management</w:t>
      </w:r>
    </w:p>
    <w:p w14:paraId="760EA257" w14:textId="77777777" w:rsidR="005B3AF8" w:rsidRPr="00F3528A" w:rsidRDefault="005B3AF8" w:rsidP="005B3AF8">
      <w:pPr>
        <w:pStyle w:val="NormalWeb"/>
        <w:numPr>
          <w:ilvl w:val="0"/>
          <w:numId w:val="18"/>
        </w:numPr>
        <w:rPr>
          <w:sz w:val="28"/>
          <w:szCs w:val="28"/>
        </w:rPr>
      </w:pPr>
      <w:r w:rsidRPr="00F3528A">
        <w:rPr>
          <w:sz w:val="28"/>
          <w:szCs w:val="28"/>
        </w:rPr>
        <w:t>Cancel booking</w:t>
      </w:r>
    </w:p>
    <w:p w14:paraId="2A76E083" w14:textId="77777777" w:rsidR="005B3AF8" w:rsidRPr="00F3528A" w:rsidRDefault="005B3AF8" w:rsidP="005B3AF8">
      <w:pPr>
        <w:pStyle w:val="NormalWeb"/>
        <w:numPr>
          <w:ilvl w:val="0"/>
          <w:numId w:val="18"/>
        </w:numPr>
        <w:rPr>
          <w:sz w:val="28"/>
          <w:szCs w:val="28"/>
        </w:rPr>
      </w:pPr>
      <w:r w:rsidRPr="00F3528A">
        <w:rPr>
          <w:sz w:val="28"/>
          <w:szCs w:val="28"/>
        </w:rPr>
        <w:t>Free seat in the seat-array</w:t>
      </w:r>
    </w:p>
    <w:p w14:paraId="2D8FD3A3" w14:textId="77777777" w:rsidR="005B3AF8" w:rsidRPr="00F3528A" w:rsidRDefault="005B3AF8" w:rsidP="005B3AF8">
      <w:pPr>
        <w:pStyle w:val="NormalWeb"/>
        <w:numPr>
          <w:ilvl w:val="0"/>
          <w:numId w:val="18"/>
        </w:numPr>
        <w:rPr>
          <w:sz w:val="28"/>
          <w:szCs w:val="28"/>
        </w:rPr>
      </w:pPr>
      <w:r w:rsidRPr="00F3528A">
        <w:rPr>
          <w:sz w:val="28"/>
          <w:szCs w:val="28"/>
        </w:rPr>
        <w:t>Automatically assign next waiting queue passenger</w:t>
      </w:r>
    </w:p>
    <w:p w14:paraId="01B6EA16" w14:textId="77777777" w:rsidR="005B3AF8" w:rsidRPr="00F3528A" w:rsidRDefault="005B3AF8" w:rsidP="005B3AF8">
      <w:pPr>
        <w:pStyle w:val="NormalWeb"/>
        <w:numPr>
          <w:ilvl w:val="0"/>
          <w:numId w:val="18"/>
        </w:numPr>
        <w:rPr>
          <w:sz w:val="28"/>
          <w:szCs w:val="28"/>
        </w:rPr>
      </w:pPr>
      <w:r w:rsidRPr="00F3528A">
        <w:rPr>
          <w:sz w:val="28"/>
          <w:szCs w:val="28"/>
        </w:rPr>
        <w:t>Maintain cancellation actions via stack (UNDO)</w:t>
      </w:r>
    </w:p>
    <w:p w14:paraId="4A13DFAA" w14:textId="1176B2A1" w:rsidR="005B3AF8" w:rsidRPr="00834E38" w:rsidRDefault="005B3AF8" w:rsidP="00834E38">
      <w:pPr>
        <w:pStyle w:val="Heading3"/>
        <w:rPr>
          <w:color w:val="76923C" w:themeColor="accent3" w:themeShade="BF"/>
          <w:sz w:val="32"/>
          <w:szCs w:val="32"/>
        </w:rPr>
      </w:pPr>
      <w:r w:rsidRPr="00F3528A">
        <w:rPr>
          <w:rFonts w:ascii="Segoe UI Emoji" w:hAnsi="Segoe UI Emoji" w:cs="Segoe UI Emoji"/>
          <w:color w:val="76923C" w:themeColor="accent3" w:themeShade="BF"/>
          <w:sz w:val="32"/>
          <w:szCs w:val="32"/>
        </w:rPr>
        <w:t>✔</w:t>
      </w:r>
      <w:r w:rsidRPr="00F3528A">
        <w:rPr>
          <w:color w:val="76923C" w:themeColor="accent3" w:themeShade="BF"/>
          <w:sz w:val="32"/>
          <w:szCs w:val="32"/>
        </w:rPr>
        <w:t xml:space="preserve"> </w:t>
      </w:r>
      <w:r w:rsidRPr="00F3528A">
        <w:rPr>
          <w:rStyle w:val="Strong"/>
          <w:b/>
          <w:bCs/>
          <w:color w:val="76923C" w:themeColor="accent3" w:themeShade="BF"/>
          <w:sz w:val="32"/>
          <w:szCs w:val="32"/>
        </w:rPr>
        <w:t>Route Management</w:t>
      </w:r>
    </w:p>
    <w:p w14:paraId="77784E20" w14:textId="77777777" w:rsidR="005B3AF8" w:rsidRPr="00F3528A" w:rsidRDefault="005B3AF8" w:rsidP="005B3AF8">
      <w:pPr>
        <w:pStyle w:val="NormalWeb"/>
        <w:numPr>
          <w:ilvl w:val="0"/>
          <w:numId w:val="19"/>
        </w:numPr>
        <w:rPr>
          <w:sz w:val="28"/>
          <w:szCs w:val="28"/>
        </w:rPr>
      </w:pPr>
      <w:r w:rsidRPr="00F3528A">
        <w:rPr>
          <w:sz w:val="28"/>
          <w:szCs w:val="28"/>
        </w:rPr>
        <w:t>Find shortest path (optional feature)</w:t>
      </w:r>
    </w:p>
    <w:p w14:paraId="5D5A2BDE" w14:textId="0270637D" w:rsidR="005B3AF8" w:rsidRPr="00F3528A" w:rsidRDefault="00834E38" w:rsidP="005B3AF8">
      <w:pPr>
        <w:pStyle w:val="NormalWeb"/>
        <w:numPr>
          <w:ilvl w:val="0"/>
          <w:numId w:val="19"/>
        </w:numPr>
        <w:rPr>
          <w:sz w:val="28"/>
          <w:szCs w:val="28"/>
        </w:rPr>
      </w:pPr>
      <w:r>
        <w:rPr>
          <w:sz w:val="28"/>
          <w:szCs w:val="28"/>
        </w:rPr>
        <w:t xml:space="preserve">Flight </w:t>
      </w:r>
      <w:r w:rsidR="005B3AF8" w:rsidRPr="00F3528A">
        <w:rPr>
          <w:sz w:val="28"/>
          <w:szCs w:val="28"/>
        </w:rPr>
        <w:t>Route connectivity simulation</w:t>
      </w:r>
    </w:p>
    <w:p w14:paraId="6751C26E" w14:textId="77777777" w:rsidR="005B3AF8" w:rsidRPr="00F3528A" w:rsidRDefault="005B3AF8" w:rsidP="005B3AF8">
      <w:pPr>
        <w:pStyle w:val="Heading3"/>
        <w:rPr>
          <w:color w:val="76923C" w:themeColor="accent3" w:themeShade="BF"/>
          <w:sz w:val="32"/>
          <w:szCs w:val="32"/>
        </w:rPr>
      </w:pPr>
      <w:r w:rsidRPr="00F3528A">
        <w:rPr>
          <w:rFonts w:ascii="Segoe UI Emoji" w:hAnsi="Segoe UI Emoji" w:cs="Segoe UI Emoji"/>
          <w:color w:val="76923C" w:themeColor="accent3" w:themeShade="BF"/>
          <w:sz w:val="32"/>
          <w:szCs w:val="32"/>
        </w:rPr>
        <w:t>✔</w:t>
      </w:r>
      <w:r w:rsidRPr="00F3528A">
        <w:rPr>
          <w:color w:val="76923C" w:themeColor="accent3" w:themeShade="BF"/>
          <w:sz w:val="32"/>
          <w:szCs w:val="32"/>
        </w:rPr>
        <w:t xml:space="preserve"> </w:t>
      </w:r>
      <w:r w:rsidRPr="00F3528A">
        <w:rPr>
          <w:rStyle w:val="Strong"/>
          <w:b/>
          <w:bCs/>
          <w:color w:val="76923C" w:themeColor="accent3" w:themeShade="BF"/>
          <w:sz w:val="32"/>
          <w:szCs w:val="32"/>
        </w:rPr>
        <w:t>Admin Management</w:t>
      </w:r>
    </w:p>
    <w:p w14:paraId="469CED8C" w14:textId="77777777" w:rsidR="005B3AF8" w:rsidRPr="00F3528A" w:rsidRDefault="005B3AF8" w:rsidP="005B3AF8">
      <w:pPr>
        <w:pStyle w:val="NormalWeb"/>
        <w:numPr>
          <w:ilvl w:val="0"/>
          <w:numId w:val="20"/>
        </w:numPr>
        <w:rPr>
          <w:sz w:val="28"/>
          <w:szCs w:val="28"/>
        </w:rPr>
      </w:pPr>
      <w:r w:rsidRPr="00F3528A">
        <w:rPr>
          <w:sz w:val="28"/>
          <w:szCs w:val="28"/>
        </w:rPr>
        <w:t>Generate reports</w:t>
      </w:r>
    </w:p>
    <w:p w14:paraId="0D51E9CE" w14:textId="77777777" w:rsidR="005B3AF8" w:rsidRPr="00F3528A" w:rsidRDefault="005B3AF8" w:rsidP="005B3AF8">
      <w:pPr>
        <w:pStyle w:val="NormalWeb"/>
        <w:numPr>
          <w:ilvl w:val="0"/>
          <w:numId w:val="20"/>
        </w:numPr>
        <w:rPr>
          <w:sz w:val="28"/>
          <w:szCs w:val="28"/>
        </w:rPr>
      </w:pPr>
      <w:r w:rsidRPr="00F3528A">
        <w:rPr>
          <w:sz w:val="28"/>
          <w:szCs w:val="28"/>
        </w:rPr>
        <w:t>View flight load (seats booked vs empty)</w:t>
      </w:r>
    </w:p>
    <w:p w14:paraId="1A83446D" w14:textId="77777777" w:rsidR="005B3AF8" w:rsidRPr="00F3528A" w:rsidRDefault="005B3AF8" w:rsidP="005B3AF8">
      <w:pPr>
        <w:pStyle w:val="NormalWeb"/>
        <w:numPr>
          <w:ilvl w:val="0"/>
          <w:numId w:val="20"/>
        </w:numPr>
        <w:rPr>
          <w:sz w:val="28"/>
          <w:szCs w:val="28"/>
        </w:rPr>
      </w:pPr>
      <w:r w:rsidRPr="00F3528A">
        <w:rPr>
          <w:sz w:val="28"/>
          <w:szCs w:val="28"/>
        </w:rPr>
        <w:lastRenderedPageBreak/>
        <w:t>View waiting queue</w:t>
      </w:r>
    </w:p>
    <w:p w14:paraId="38E4D31A" w14:textId="77777777" w:rsidR="005B3AF8" w:rsidRPr="00F3528A" w:rsidRDefault="005B3AF8" w:rsidP="005B3AF8">
      <w:pPr>
        <w:pStyle w:val="NormalWeb"/>
        <w:numPr>
          <w:ilvl w:val="0"/>
          <w:numId w:val="20"/>
        </w:numPr>
        <w:rPr>
          <w:sz w:val="28"/>
          <w:szCs w:val="28"/>
        </w:rPr>
      </w:pPr>
      <w:r w:rsidRPr="00F3528A">
        <w:rPr>
          <w:sz w:val="28"/>
          <w:szCs w:val="28"/>
        </w:rPr>
        <w:t>System logs &amp; undo functionality</w:t>
      </w:r>
    </w:p>
    <w:p w14:paraId="7F86879F" w14:textId="7DA79DE9" w:rsidR="005B3AF8" w:rsidRPr="00834E38" w:rsidRDefault="005B3AF8" w:rsidP="005B3AF8">
      <w:pPr>
        <w:pStyle w:val="Heading3"/>
        <w:rPr>
          <w:color w:val="76923C" w:themeColor="accent3" w:themeShade="BF"/>
          <w:sz w:val="32"/>
          <w:szCs w:val="32"/>
        </w:rPr>
      </w:pPr>
      <w:r w:rsidRPr="00834E38">
        <w:rPr>
          <w:rFonts w:ascii="Segoe UI Emoji" w:hAnsi="Segoe UI Emoji" w:cs="Segoe UI Emoji"/>
          <w:color w:val="76923C" w:themeColor="accent3" w:themeShade="BF"/>
          <w:sz w:val="32"/>
          <w:szCs w:val="32"/>
        </w:rPr>
        <w:t>✔</w:t>
      </w:r>
      <w:r w:rsidRPr="00834E38">
        <w:rPr>
          <w:color w:val="76923C" w:themeColor="accent3" w:themeShade="BF"/>
          <w:sz w:val="32"/>
          <w:szCs w:val="32"/>
        </w:rPr>
        <w:t xml:space="preserve"> </w:t>
      </w:r>
      <w:r w:rsidRPr="00834E38">
        <w:rPr>
          <w:rStyle w:val="Strong"/>
          <w:b/>
          <w:bCs/>
          <w:color w:val="76923C" w:themeColor="accent3" w:themeShade="BF"/>
          <w:sz w:val="32"/>
          <w:szCs w:val="32"/>
        </w:rPr>
        <w:t>Data Storing St</w:t>
      </w:r>
      <w:r w:rsidR="006037DE" w:rsidRPr="00834E38">
        <w:rPr>
          <w:rStyle w:val="Strong"/>
          <w:b/>
          <w:bCs/>
          <w:color w:val="76923C" w:themeColor="accent3" w:themeShade="BF"/>
          <w:sz w:val="32"/>
          <w:szCs w:val="32"/>
        </w:rPr>
        <w:t>ra</w:t>
      </w:r>
      <w:r w:rsidRPr="00834E38">
        <w:rPr>
          <w:rStyle w:val="Strong"/>
          <w:b/>
          <w:bCs/>
          <w:color w:val="76923C" w:themeColor="accent3" w:themeShade="BF"/>
          <w:sz w:val="32"/>
          <w:szCs w:val="32"/>
        </w:rPr>
        <w:t xml:space="preserve">tegy </w:t>
      </w:r>
    </w:p>
    <w:p w14:paraId="01B41E6B" w14:textId="4F58C6CE" w:rsidR="00773760" w:rsidRPr="00F3528A" w:rsidRDefault="002108E5">
      <w:pPr>
        <w:pStyle w:val="ListBullet"/>
        <w:rPr>
          <w:sz w:val="24"/>
          <w:szCs w:val="24"/>
        </w:rPr>
      </w:pPr>
      <w:r w:rsidRPr="00F3528A">
        <w:rPr>
          <w:sz w:val="24"/>
          <w:szCs w:val="24"/>
        </w:rPr>
        <w:t xml:space="preserve">Integrate the system with </w:t>
      </w:r>
      <w:proofErr w:type="gramStart"/>
      <w:r w:rsidRPr="00F3528A">
        <w:rPr>
          <w:sz w:val="24"/>
          <w:szCs w:val="24"/>
        </w:rPr>
        <w:t>SQL</w:t>
      </w:r>
      <w:r w:rsidR="000D6009">
        <w:rPr>
          <w:sz w:val="24"/>
          <w:szCs w:val="24"/>
        </w:rPr>
        <w:t xml:space="preserve"> </w:t>
      </w:r>
      <w:r w:rsidR="007468F5">
        <w:rPr>
          <w:sz w:val="24"/>
          <w:szCs w:val="24"/>
        </w:rPr>
        <w:t xml:space="preserve"> </w:t>
      </w:r>
      <w:r w:rsidRPr="00F3528A">
        <w:rPr>
          <w:sz w:val="24"/>
          <w:szCs w:val="24"/>
        </w:rPr>
        <w:t>based</w:t>
      </w:r>
      <w:proofErr w:type="gramEnd"/>
      <w:r w:rsidRPr="00F3528A">
        <w:rPr>
          <w:sz w:val="24"/>
          <w:szCs w:val="24"/>
        </w:rPr>
        <w:t xml:space="preserve"> storage for persistence and reporting.</w:t>
      </w:r>
      <w:r w:rsidRPr="00F3528A">
        <w:rPr>
          <w:sz w:val="24"/>
          <w:szCs w:val="24"/>
        </w:rPr>
        <w:br/>
      </w:r>
    </w:p>
    <w:p w14:paraId="75FF8FE9" w14:textId="77777777" w:rsidR="00773760" w:rsidRDefault="002108E5">
      <w:pPr>
        <w:pStyle w:val="Heading2"/>
        <w:numPr>
          <w:ilvl w:val="0"/>
          <w:numId w:val="10"/>
        </w:numPr>
        <w:rPr>
          <w:color w:val="000000" w:themeColor="text1"/>
        </w:rPr>
      </w:pPr>
      <w:r>
        <w:rPr>
          <w:color w:val="000000" w:themeColor="text1"/>
        </w:rPr>
        <w:t>List of Features (Who performs which task)</w:t>
      </w:r>
    </w:p>
    <w:p w14:paraId="094561EC" w14:textId="77777777" w:rsidR="006037DE" w:rsidRPr="006037DE" w:rsidRDefault="006037DE" w:rsidP="006037DE">
      <w:pPr>
        <w:pStyle w:val="Heading3"/>
        <w:rPr>
          <w:rFonts w:ascii="Times New Roman" w:eastAsia="Times New Roman" w:hAnsi="Times New Roman" w:cs="Times New Roman"/>
          <w:color w:val="76923C" w:themeColor="accent3" w:themeShade="BF"/>
          <w:sz w:val="32"/>
          <w:szCs w:val="32"/>
          <w:lang w:val="en-GB" w:eastAsia="en-GB"/>
        </w:rPr>
      </w:pPr>
      <w:r w:rsidRPr="006037DE">
        <w:rPr>
          <w:rFonts w:ascii="Segoe UI Emoji" w:hAnsi="Segoe UI Emoji" w:cs="Segoe UI Emoji"/>
          <w:color w:val="76923C" w:themeColor="accent3" w:themeShade="BF"/>
          <w:sz w:val="32"/>
          <w:szCs w:val="32"/>
        </w:rPr>
        <w:t>⭐</w:t>
      </w:r>
      <w:r w:rsidRPr="006037DE">
        <w:rPr>
          <w:color w:val="76923C" w:themeColor="accent3" w:themeShade="BF"/>
          <w:sz w:val="32"/>
          <w:szCs w:val="32"/>
        </w:rPr>
        <w:t xml:space="preserve"> </w:t>
      </w:r>
      <w:r w:rsidRPr="006037DE">
        <w:rPr>
          <w:rStyle w:val="Strong"/>
          <w:b/>
          <w:bCs/>
          <w:color w:val="76923C" w:themeColor="accent3" w:themeShade="BF"/>
          <w:sz w:val="32"/>
          <w:szCs w:val="32"/>
        </w:rPr>
        <w:t>Passenger</w:t>
      </w:r>
    </w:p>
    <w:p w14:paraId="45CA5601" w14:textId="7CE5EFEF" w:rsidR="006037DE" w:rsidRDefault="006037DE" w:rsidP="006037DE">
      <w:pPr>
        <w:pStyle w:val="NormalWeb"/>
        <w:numPr>
          <w:ilvl w:val="0"/>
          <w:numId w:val="21"/>
        </w:numPr>
      </w:pPr>
      <w:r>
        <w:t>Search flights by route, date</w:t>
      </w:r>
    </w:p>
    <w:p w14:paraId="1C329AD0" w14:textId="031BA135" w:rsidR="00834E38" w:rsidRDefault="00834E38" w:rsidP="006037DE">
      <w:pPr>
        <w:pStyle w:val="NormalWeb"/>
        <w:numPr>
          <w:ilvl w:val="0"/>
          <w:numId w:val="21"/>
        </w:numPr>
      </w:pPr>
      <w:r>
        <w:t>Book seats</w:t>
      </w:r>
    </w:p>
    <w:p w14:paraId="7E5231D6" w14:textId="27838DDC" w:rsidR="006037DE" w:rsidRDefault="006037DE" w:rsidP="006037DE">
      <w:pPr>
        <w:pStyle w:val="NormalWeb"/>
        <w:numPr>
          <w:ilvl w:val="0"/>
          <w:numId w:val="21"/>
        </w:numPr>
      </w:pPr>
      <w:r>
        <w:t>Reserve seat</w:t>
      </w:r>
      <w:r w:rsidR="00834E38">
        <w:t>s</w:t>
      </w:r>
    </w:p>
    <w:p w14:paraId="324ED7E7" w14:textId="77777777" w:rsidR="006037DE" w:rsidRDefault="006037DE" w:rsidP="006037DE">
      <w:pPr>
        <w:pStyle w:val="NormalWeb"/>
        <w:numPr>
          <w:ilvl w:val="0"/>
          <w:numId w:val="21"/>
        </w:numPr>
      </w:pPr>
      <w:r>
        <w:t>Cancel reservation</w:t>
      </w:r>
    </w:p>
    <w:p w14:paraId="15BD87D2" w14:textId="77777777" w:rsidR="006037DE" w:rsidRDefault="006037DE" w:rsidP="006037DE">
      <w:pPr>
        <w:pStyle w:val="NormalWeb"/>
        <w:numPr>
          <w:ilvl w:val="0"/>
          <w:numId w:val="21"/>
        </w:numPr>
      </w:pPr>
      <w:r>
        <w:t>View booking status</w:t>
      </w:r>
    </w:p>
    <w:p w14:paraId="23104108" w14:textId="77777777" w:rsidR="006037DE" w:rsidRDefault="006037DE" w:rsidP="006037DE">
      <w:pPr>
        <w:pStyle w:val="NormalWeb"/>
        <w:numPr>
          <w:ilvl w:val="0"/>
          <w:numId w:val="21"/>
        </w:numPr>
      </w:pPr>
      <w:r>
        <w:t>View flight boarding info</w:t>
      </w:r>
    </w:p>
    <w:p w14:paraId="419B9D28" w14:textId="77777777" w:rsidR="006037DE" w:rsidRPr="006037DE" w:rsidRDefault="006037DE" w:rsidP="006037DE">
      <w:pPr>
        <w:pStyle w:val="Heading3"/>
        <w:rPr>
          <w:color w:val="76923C" w:themeColor="accent3" w:themeShade="BF"/>
          <w:sz w:val="32"/>
          <w:szCs w:val="32"/>
        </w:rPr>
      </w:pPr>
      <w:r w:rsidRPr="006037DE">
        <w:rPr>
          <w:rFonts w:ascii="Segoe UI Emoji" w:hAnsi="Segoe UI Emoji" w:cs="Segoe UI Emoji"/>
          <w:color w:val="76923C" w:themeColor="accent3" w:themeShade="BF"/>
          <w:sz w:val="32"/>
          <w:szCs w:val="32"/>
        </w:rPr>
        <w:t>⭐</w:t>
      </w:r>
      <w:r w:rsidRPr="006037DE">
        <w:rPr>
          <w:color w:val="76923C" w:themeColor="accent3" w:themeShade="BF"/>
          <w:sz w:val="32"/>
          <w:szCs w:val="32"/>
        </w:rPr>
        <w:t xml:space="preserve"> </w:t>
      </w:r>
      <w:r w:rsidRPr="006037DE">
        <w:rPr>
          <w:rStyle w:val="Strong"/>
          <w:b/>
          <w:bCs/>
          <w:color w:val="76923C" w:themeColor="accent3" w:themeShade="BF"/>
          <w:sz w:val="32"/>
          <w:szCs w:val="32"/>
        </w:rPr>
        <w:t>Admin</w:t>
      </w:r>
    </w:p>
    <w:p w14:paraId="09E8EBCA" w14:textId="77777777" w:rsidR="006037DE" w:rsidRDefault="006037DE" w:rsidP="006037DE">
      <w:pPr>
        <w:pStyle w:val="NormalWeb"/>
        <w:numPr>
          <w:ilvl w:val="0"/>
          <w:numId w:val="22"/>
        </w:numPr>
      </w:pPr>
      <w:r>
        <w:t>Add/update/delete flights</w:t>
      </w:r>
    </w:p>
    <w:p w14:paraId="47AA5935" w14:textId="77777777" w:rsidR="006037DE" w:rsidRDefault="006037DE" w:rsidP="006037DE">
      <w:pPr>
        <w:pStyle w:val="NormalWeb"/>
        <w:numPr>
          <w:ilvl w:val="0"/>
          <w:numId w:val="22"/>
        </w:numPr>
      </w:pPr>
      <w:r>
        <w:t>Manage seat inventory</w:t>
      </w:r>
    </w:p>
    <w:p w14:paraId="6D2D2243" w14:textId="77777777" w:rsidR="006037DE" w:rsidRDefault="006037DE" w:rsidP="006037DE">
      <w:pPr>
        <w:pStyle w:val="NormalWeb"/>
        <w:numPr>
          <w:ilvl w:val="0"/>
          <w:numId w:val="22"/>
        </w:numPr>
      </w:pPr>
      <w:r>
        <w:t>View reports</w:t>
      </w:r>
    </w:p>
    <w:p w14:paraId="778866A3" w14:textId="77777777" w:rsidR="006037DE" w:rsidRDefault="006037DE" w:rsidP="006037DE">
      <w:pPr>
        <w:pStyle w:val="NormalWeb"/>
        <w:numPr>
          <w:ilvl w:val="0"/>
          <w:numId w:val="22"/>
        </w:numPr>
      </w:pPr>
      <w:r>
        <w:t>Approve cancellations</w:t>
      </w:r>
    </w:p>
    <w:p w14:paraId="46D6769F" w14:textId="77777777" w:rsidR="006037DE" w:rsidRDefault="006037DE" w:rsidP="006037DE">
      <w:pPr>
        <w:pStyle w:val="NormalWeb"/>
        <w:numPr>
          <w:ilvl w:val="0"/>
          <w:numId w:val="22"/>
        </w:numPr>
      </w:pPr>
      <w:r>
        <w:t>Access system logs</w:t>
      </w:r>
    </w:p>
    <w:p w14:paraId="33D92D5A" w14:textId="77777777" w:rsidR="00F3528A" w:rsidRDefault="00F3528A"/>
    <w:p w14:paraId="7AB5D899" w14:textId="656010D0" w:rsidR="00F3528A" w:rsidRPr="00834E38" w:rsidRDefault="00F3528A" w:rsidP="00F3528A">
      <w:pPr>
        <w:pStyle w:val="Heading1"/>
        <w:rPr>
          <w:rFonts w:ascii="Times New Roman" w:eastAsia="Times New Roman" w:hAnsi="Times New Roman" w:cs="Times New Roman"/>
          <w:color w:val="000000" w:themeColor="text1"/>
          <w:sz w:val="32"/>
          <w:szCs w:val="32"/>
          <w:lang w:val="en-GB" w:eastAsia="en-GB"/>
        </w:rPr>
      </w:pPr>
      <w:r w:rsidRPr="00834E38">
        <w:rPr>
          <w:rStyle w:val="Strong"/>
          <w:b/>
          <w:bCs/>
          <w:color w:val="000000" w:themeColor="text1"/>
          <w:sz w:val="32"/>
          <w:szCs w:val="32"/>
        </w:rPr>
        <w:t xml:space="preserve">System </w:t>
      </w:r>
      <w:proofErr w:type="gramStart"/>
      <w:r w:rsidRPr="00834E38">
        <w:rPr>
          <w:rStyle w:val="Strong"/>
          <w:b/>
          <w:bCs/>
          <w:color w:val="000000" w:themeColor="text1"/>
          <w:sz w:val="32"/>
          <w:szCs w:val="32"/>
        </w:rPr>
        <w:t xml:space="preserve">Workflow </w:t>
      </w:r>
      <w:r w:rsidR="00834E38" w:rsidRPr="00834E38">
        <w:rPr>
          <w:rStyle w:val="Strong"/>
          <w:b/>
          <w:bCs/>
          <w:color w:val="000000" w:themeColor="text1"/>
          <w:sz w:val="32"/>
          <w:szCs w:val="32"/>
        </w:rPr>
        <w:t>:</w:t>
      </w:r>
      <w:proofErr w:type="gramEnd"/>
    </w:p>
    <w:p w14:paraId="2D436D0E" w14:textId="66EF77CB" w:rsidR="00F3528A" w:rsidRPr="00F3528A" w:rsidRDefault="00F3528A" w:rsidP="00F3528A">
      <w:pPr>
        <w:pStyle w:val="Heading3"/>
        <w:rPr>
          <w:b w:val="0"/>
          <w:bCs w:val="0"/>
          <w:color w:val="000000" w:themeColor="text1"/>
          <w:sz w:val="24"/>
          <w:szCs w:val="24"/>
        </w:rPr>
      </w:pPr>
      <w:r w:rsidRPr="00F3528A">
        <w:rPr>
          <w:b w:val="0"/>
          <w:bCs w:val="0"/>
          <w:color w:val="000000" w:themeColor="text1"/>
          <w:sz w:val="24"/>
          <w:szCs w:val="24"/>
        </w:rPr>
        <w:t>1. Admin adds flight → stored in BS Tree</w:t>
      </w:r>
    </w:p>
    <w:p w14:paraId="0EBB7526" w14:textId="456C1D52" w:rsidR="00F3528A" w:rsidRPr="00F3528A" w:rsidRDefault="00F3528A" w:rsidP="00F3528A">
      <w:pPr>
        <w:pStyle w:val="Heading3"/>
        <w:rPr>
          <w:b w:val="0"/>
          <w:bCs w:val="0"/>
          <w:color w:val="000000" w:themeColor="text1"/>
          <w:sz w:val="24"/>
          <w:szCs w:val="24"/>
        </w:rPr>
      </w:pPr>
      <w:r w:rsidRPr="00F3528A">
        <w:rPr>
          <w:b w:val="0"/>
          <w:bCs w:val="0"/>
          <w:color w:val="000000" w:themeColor="text1"/>
          <w:sz w:val="24"/>
          <w:szCs w:val="24"/>
        </w:rPr>
        <w:t>2. Passenger searches → BST traversal</w:t>
      </w:r>
    </w:p>
    <w:p w14:paraId="4889FC16" w14:textId="77777777" w:rsidR="00F3528A" w:rsidRPr="00F3528A" w:rsidRDefault="00F3528A" w:rsidP="00F3528A">
      <w:pPr>
        <w:pStyle w:val="Heading3"/>
        <w:rPr>
          <w:b w:val="0"/>
          <w:bCs w:val="0"/>
          <w:color w:val="000000" w:themeColor="text1"/>
          <w:sz w:val="24"/>
          <w:szCs w:val="24"/>
        </w:rPr>
      </w:pPr>
      <w:r w:rsidRPr="00F3528A">
        <w:rPr>
          <w:b w:val="0"/>
          <w:bCs w:val="0"/>
          <w:color w:val="000000" w:themeColor="text1"/>
          <w:sz w:val="24"/>
          <w:szCs w:val="24"/>
        </w:rPr>
        <w:t>3. Seats allocated → seat-array updates</w:t>
      </w:r>
    </w:p>
    <w:p w14:paraId="7098A431" w14:textId="77777777" w:rsidR="00F3528A" w:rsidRPr="00F3528A" w:rsidRDefault="00F3528A" w:rsidP="00F3528A">
      <w:pPr>
        <w:pStyle w:val="Heading3"/>
        <w:rPr>
          <w:b w:val="0"/>
          <w:bCs w:val="0"/>
          <w:color w:val="000000" w:themeColor="text1"/>
          <w:sz w:val="24"/>
          <w:szCs w:val="24"/>
        </w:rPr>
      </w:pPr>
      <w:r w:rsidRPr="00F3528A">
        <w:rPr>
          <w:b w:val="0"/>
          <w:bCs w:val="0"/>
          <w:color w:val="000000" w:themeColor="text1"/>
          <w:sz w:val="24"/>
          <w:szCs w:val="24"/>
        </w:rPr>
        <w:t>4. Passenger added → linked list</w:t>
      </w:r>
    </w:p>
    <w:p w14:paraId="2ADFE197" w14:textId="77777777" w:rsidR="00F3528A" w:rsidRPr="00F3528A" w:rsidRDefault="00F3528A" w:rsidP="00F3528A">
      <w:pPr>
        <w:pStyle w:val="Heading3"/>
        <w:rPr>
          <w:b w:val="0"/>
          <w:bCs w:val="0"/>
          <w:color w:val="000000" w:themeColor="text1"/>
          <w:sz w:val="24"/>
          <w:szCs w:val="24"/>
        </w:rPr>
      </w:pPr>
      <w:r w:rsidRPr="00F3528A">
        <w:rPr>
          <w:b w:val="0"/>
          <w:bCs w:val="0"/>
          <w:color w:val="000000" w:themeColor="text1"/>
          <w:sz w:val="24"/>
          <w:szCs w:val="24"/>
        </w:rPr>
        <w:t>5. If full → waiting queue</w:t>
      </w:r>
    </w:p>
    <w:p w14:paraId="69DE2602" w14:textId="77777777" w:rsidR="00F3528A" w:rsidRPr="00F3528A" w:rsidRDefault="00F3528A" w:rsidP="00F3528A">
      <w:pPr>
        <w:pStyle w:val="Heading3"/>
        <w:rPr>
          <w:b w:val="0"/>
          <w:bCs w:val="0"/>
          <w:color w:val="000000" w:themeColor="text1"/>
          <w:sz w:val="24"/>
          <w:szCs w:val="24"/>
        </w:rPr>
      </w:pPr>
      <w:r w:rsidRPr="00F3528A">
        <w:rPr>
          <w:b w:val="0"/>
          <w:bCs w:val="0"/>
          <w:color w:val="000000" w:themeColor="text1"/>
          <w:sz w:val="24"/>
          <w:szCs w:val="24"/>
        </w:rPr>
        <w:t>6. Cancellation → waiting queue passenger auto-upgrade</w:t>
      </w:r>
    </w:p>
    <w:p w14:paraId="0A6517DC" w14:textId="77777777" w:rsidR="00F3528A" w:rsidRPr="00F3528A" w:rsidRDefault="00F3528A" w:rsidP="00F3528A">
      <w:pPr>
        <w:pStyle w:val="Heading3"/>
        <w:rPr>
          <w:b w:val="0"/>
          <w:bCs w:val="0"/>
          <w:color w:val="000000" w:themeColor="text1"/>
          <w:sz w:val="24"/>
          <w:szCs w:val="24"/>
        </w:rPr>
      </w:pPr>
      <w:r w:rsidRPr="00F3528A">
        <w:rPr>
          <w:b w:val="0"/>
          <w:bCs w:val="0"/>
          <w:color w:val="000000" w:themeColor="text1"/>
          <w:sz w:val="24"/>
          <w:szCs w:val="24"/>
        </w:rPr>
        <w:t>7. Reports generated → traversal of arrays + lists</w:t>
      </w:r>
    </w:p>
    <w:p w14:paraId="1893A47B" w14:textId="0CB26BAB" w:rsidR="00773760" w:rsidRDefault="002108E5">
      <w:r>
        <w:br w:type="page"/>
      </w:r>
    </w:p>
    <w:p w14:paraId="7319CD4F" w14:textId="77777777" w:rsidR="00773760" w:rsidRDefault="002108E5">
      <w:pPr>
        <w:pStyle w:val="Heading2"/>
        <w:numPr>
          <w:ilvl w:val="0"/>
          <w:numId w:val="11"/>
        </w:numPr>
        <w:rPr>
          <w:color w:val="000000" w:themeColor="text1"/>
        </w:rPr>
      </w:pPr>
      <w:r>
        <w:rPr>
          <w:color w:val="000000" w:themeColor="text1"/>
        </w:rPr>
        <w:lastRenderedPageBreak/>
        <w:t>Tentative Data Structures to be Used</w:t>
      </w:r>
    </w:p>
    <w:p w14:paraId="3FE64C9B" w14:textId="77777777" w:rsidR="00773760" w:rsidRDefault="002108E5">
      <w:r>
        <w:rPr>
          <w:b/>
        </w:rPr>
        <w:t xml:space="preserve">Arrays - </w:t>
      </w:r>
      <w:r>
        <w:t>Flight schedules, seat matrices, and timetable storage.</w:t>
      </w:r>
    </w:p>
    <w:p w14:paraId="0115A85C" w14:textId="77777777" w:rsidR="00773760" w:rsidRDefault="002108E5">
      <w:r>
        <w:rPr>
          <w:b/>
        </w:rPr>
        <w:t xml:space="preserve">Queues - </w:t>
      </w:r>
      <w:r>
        <w:t>Booking request flows, wait-lists, and processing order.</w:t>
      </w:r>
    </w:p>
    <w:p w14:paraId="36E880ED" w14:textId="77777777" w:rsidR="00773760" w:rsidRDefault="002108E5">
      <w:r>
        <w:rPr>
          <w:b/>
        </w:rPr>
        <w:t xml:space="preserve">Stacks - </w:t>
      </w:r>
      <w:r>
        <w:t>Cancellation history and undo operations for admin actions.</w:t>
      </w:r>
    </w:p>
    <w:p w14:paraId="10A6E416" w14:textId="212E6A58" w:rsidR="00773760" w:rsidRDefault="002108E5">
      <w:r>
        <w:rPr>
          <w:b/>
        </w:rPr>
        <w:t>Hashing</w:t>
      </w:r>
      <w:r w:rsidR="00F3528A">
        <w:rPr>
          <w:b/>
        </w:rPr>
        <w:t xml:space="preserve"> (Hash Table)</w:t>
      </w:r>
      <w:r>
        <w:rPr>
          <w:b/>
        </w:rPr>
        <w:t xml:space="preserve"> - </w:t>
      </w:r>
      <w:r>
        <w:t xml:space="preserve">Passenger and booking lookup for </w:t>
      </w:r>
      <w:proofErr w:type="gramStart"/>
      <w:r>
        <w:t>O(</w:t>
      </w:r>
      <w:proofErr w:type="gramEnd"/>
      <w:r>
        <w:t>1) average access.</w:t>
      </w:r>
    </w:p>
    <w:p w14:paraId="6D88D2B7" w14:textId="44B2E0C1" w:rsidR="00773760" w:rsidRDefault="00F3528A">
      <w:r w:rsidRPr="00F3528A">
        <w:rPr>
          <w:b/>
          <w:bCs/>
        </w:rPr>
        <w:t>BST / AVL Tree</w:t>
      </w:r>
      <w:r>
        <w:rPr>
          <w:b/>
        </w:rPr>
        <w:t xml:space="preserve"> </w:t>
      </w:r>
      <w:r w:rsidR="002108E5">
        <w:rPr>
          <w:b/>
        </w:rPr>
        <w:t>-</w:t>
      </w:r>
      <w:r>
        <w:rPr>
          <w:b/>
        </w:rPr>
        <w:t xml:space="preserve"> </w:t>
      </w:r>
      <w:r>
        <w:t>helps to manage flight data Easily with efficient time complexity</w:t>
      </w:r>
      <w:r w:rsidR="002108E5">
        <w:t>.</w:t>
      </w:r>
    </w:p>
    <w:p w14:paraId="3508B58F" w14:textId="5B51C49E" w:rsidR="00773760" w:rsidRDefault="00F3528A">
      <w:pPr>
        <w:rPr>
          <w:b/>
          <w:bCs/>
        </w:rPr>
      </w:pPr>
      <w:r w:rsidRPr="00F3528A">
        <w:rPr>
          <w:b/>
          <w:bCs/>
        </w:rPr>
        <w:t xml:space="preserve">Linked List </w:t>
      </w:r>
      <w:r>
        <w:rPr>
          <w:b/>
          <w:bCs/>
        </w:rPr>
        <w:t>–</w:t>
      </w:r>
      <w:r w:rsidRPr="00F3528A">
        <w:rPr>
          <w:b/>
          <w:bCs/>
        </w:rPr>
        <w:t xml:space="preserve"> </w:t>
      </w:r>
      <w:r w:rsidRPr="00F3528A">
        <w:t>manages</w:t>
      </w:r>
      <w:r>
        <w:t xml:space="preserve"> Passenger booking </w:t>
      </w:r>
      <w:proofErr w:type="gramStart"/>
      <w:r>
        <w:t>list ,</w:t>
      </w:r>
      <w:proofErr w:type="gramEnd"/>
      <w:r>
        <w:t xml:space="preserve"> first inser</w:t>
      </w:r>
      <w:r w:rsidR="00465FA5">
        <w:t>t</w:t>
      </w:r>
      <w:r>
        <w:t>ion/deletion of passenger in flights.</w:t>
      </w:r>
      <w:r w:rsidR="002108E5" w:rsidRPr="00F3528A">
        <w:rPr>
          <w:b/>
          <w:bCs/>
        </w:rPr>
        <w:br/>
      </w:r>
    </w:p>
    <w:p w14:paraId="2D47F3CB" w14:textId="77777777" w:rsidR="00D45C46" w:rsidRDefault="00D45C46" w:rsidP="00D45C46">
      <w:pPr>
        <w:pStyle w:val="Heading1"/>
        <w:rPr>
          <w:rFonts w:ascii="Times New Roman" w:eastAsia="Times New Roman" w:hAnsi="Times New Roman" w:cs="Times New Roman"/>
          <w:sz w:val="48"/>
          <w:szCs w:val="48"/>
          <w:lang w:val="en-GB" w:eastAsia="en-GB"/>
        </w:rPr>
      </w:pPr>
      <w:r>
        <w:rPr>
          <w:rFonts w:ascii="Segoe UI Emoji" w:hAnsi="Segoe UI Emoji" w:cs="Segoe UI Emoji"/>
        </w:rPr>
        <w:t>⭐</w:t>
      </w:r>
      <w:r>
        <w:t xml:space="preserve"> </w:t>
      </w:r>
      <w:r>
        <w:rPr>
          <w:rStyle w:val="Strong"/>
          <w:rFonts w:ascii="Segoe UI Emoji" w:hAnsi="Segoe UI Emoji" w:cs="Segoe UI Emoji"/>
          <w:b/>
          <w:bCs/>
        </w:rPr>
        <w:t>📌</w:t>
      </w:r>
      <w:r>
        <w:rPr>
          <w:rStyle w:val="Strong"/>
          <w:b/>
          <w:bCs/>
        </w:rPr>
        <w:t xml:space="preserve"> Project Milestones (15 Weeks Total)</w:t>
      </w:r>
    </w:p>
    <w:p w14:paraId="3C607E20" w14:textId="77777777" w:rsidR="00D45C46" w:rsidRDefault="006D1944" w:rsidP="00D45C46">
      <w:r>
        <w:pict w14:anchorId="35232453">
          <v:rect id="_x0000_i1025" style="width:0;height:1.5pt" o:hralign="center" o:hrstd="t" o:hr="t" fillcolor="#a0a0a0" stroked="f"/>
        </w:pict>
      </w:r>
    </w:p>
    <w:p w14:paraId="5CD3611F" w14:textId="77777777" w:rsidR="00D45C46" w:rsidRDefault="00D45C46" w:rsidP="00D45C46">
      <w:pPr>
        <w:pStyle w:val="Heading1"/>
      </w:pPr>
      <w:r>
        <w:rPr>
          <w:rFonts w:ascii="Segoe UI Emoji" w:hAnsi="Segoe UI Emoji" w:cs="Segoe UI Emoji"/>
        </w:rPr>
        <w:t>🔵</w:t>
      </w:r>
      <w:r>
        <w:t xml:space="preserve"> </w:t>
      </w:r>
      <w:r>
        <w:rPr>
          <w:rStyle w:val="Strong"/>
          <w:b/>
          <w:bCs/>
        </w:rPr>
        <w:t>Milestone 1 – Proposal &amp; Planning (Week 1 to Week 4)</w:t>
      </w:r>
    </w:p>
    <w:p w14:paraId="3441D7C0" w14:textId="77777777" w:rsidR="00D45C46" w:rsidRDefault="00D45C46" w:rsidP="00D45C46">
      <w:pPr>
        <w:pStyle w:val="NormalWeb"/>
      </w:pPr>
      <w:r>
        <w:rPr>
          <w:rStyle w:val="Strong"/>
        </w:rPr>
        <w:t>Duration:</w:t>
      </w:r>
      <w:r>
        <w:t xml:space="preserve"> Week 1 → Week 4</w:t>
      </w:r>
      <w:r>
        <w:br/>
      </w:r>
      <w:r>
        <w:rPr>
          <w:rStyle w:val="Strong"/>
        </w:rPr>
        <w:t>Deliverables by Week 4:</w:t>
      </w:r>
    </w:p>
    <w:p w14:paraId="5CFEB365" w14:textId="77777777" w:rsidR="00D45C46" w:rsidRDefault="00D45C46" w:rsidP="00D45C46">
      <w:pPr>
        <w:pStyle w:val="NormalWeb"/>
        <w:numPr>
          <w:ilvl w:val="0"/>
          <w:numId w:val="25"/>
        </w:numPr>
      </w:pPr>
      <w:r>
        <w:t>Group Members Details</w:t>
      </w:r>
    </w:p>
    <w:p w14:paraId="323510F2" w14:textId="77777777" w:rsidR="00D45C46" w:rsidRDefault="00D45C46" w:rsidP="00D45C46">
      <w:pPr>
        <w:pStyle w:val="NormalWeb"/>
        <w:numPr>
          <w:ilvl w:val="0"/>
          <w:numId w:val="25"/>
        </w:numPr>
      </w:pPr>
      <w:r>
        <w:t>Project Title</w:t>
      </w:r>
    </w:p>
    <w:p w14:paraId="38D7D2EE" w14:textId="77777777" w:rsidR="00D45C46" w:rsidRDefault="00D45C46" w:rsidP="00D45C46">
      <w:pPr>
        <w:pStyle w:val="NormalWeb"/>
        <w:numPr>
          <w:ilvl w:val="0"/>
          <w:numId w:val="25"/>
        </w:numPr>
      </w:pPr>
      <w:r>
        <w:t>Overview &amp; Introduction</w:t>
      </w:r>
    </w:p>
    <w:p w14:paraId="4AC3C515" w14:textId="77777777" w:rsidR="00D45C46" w:rsidRDefault="00D45C46" w:rsidP="00D45C46">
      <w:pPr>
        <w:pStyle w:val="NormalWeb"/>
        <w:numPr>
          <w:ilvl w:val="0"/>
          <w:numId w:val="25"/>
        </w:numPr>
      </w:pPr>
      <w:r>
        <w:t>Problem Statement</w:t>
      </w:r>
    </w:p>
    <w:p w14:paraId="536CA18D" w14:textId="77777777" w:rsidR="00D45C46" w:rsidRDefault="00D45C46" w:rsidP="00D45C46">
      <w:pPr>
        <w:pStyle w:val="NormalWeb"/>
        <w:numPr>
          <w:ilvl w:val="0"/>
          <w:numId w:val="25"/>
        </w:numPr>
      </w:pPr>
      <w:r>
        <w:t>System Objectives</w:t>
      </w:r>
    </w:p>
    <w:p w14:paraId="097E7FC8" w14:textId="77777777" w:rsidR="00D45C46" w:rsidRDefault="00D45C46" w:rsidP="00D45C46">
      <w:pPr>
        <w:pStyle w:val="NormalWeb"/>
        <w:numPr>
          <w:ilvl w:val="0"/>
          <w:numId w:val="25"/>
        </w:numPr>
      </w:pPr>
      <w:r>
        <w:t>Complete Project Scope</w:t>
      </w:r>
    </w:p>
    <w:p w14:paraId="54F8E22A" w14:textId="77777777" w:rsidR="00D45C46" w:rsidRDefault="00D45C46" w:rsidP="00D45C46">
      <w:pPr>
        <w:pStyle w:val="NormalWeb"/>
        <w:numPr>
          <w:ilvl w:val="0"/>
          <w:numId w:val="25"/>
        </w:numPr>
      </w:pPr>
      <w:r>
        <w:t>List of Features</w:t>
      </w:r>
    </w:p>
    <w:p w14:paraId="6B093C2C" w14:textId="77777777" w:rsidR="00D45C46" w:rsidRDefault="00D45C46" w:rsidP="00D45C46">
      <w:pPr>
        <w:pStyle w:val="NormalWeb"/>
        <w:numPr>
          <w:ilvl w:val="0"/>
          <w:numId w:val="25"/>
        </w:numPr>
      </w:pPr>
      <w:r>
        <w:t>Stakeholder Analysis</w:t>
      </w:r>
    </w:p>
    <w:p w14:paraId="5C5658CC" w14:textId="77777777" w:rsidR="00D45C46" w:rsidRDefault="00D45C46" w:rsidP="00D45C46">
      <w:pPr>
        <w:pStyle w:val="NormalWeb"/>
        <w:numPr>
          <w:ilvl w:val="0"/>
          <w:numId w:val="25"/>
        </w:numPr>
      </w:pPr>
      <w:r>
        <w:t>Tentative Data Structures to be used</w:t>
      </w:r>
    </w:p>
    <w:p w14:paraId="77996AD7" w14:textId="77777777" w:rsidR="00D45C46" w:rsidRDefault="00D45C46" w:rsidP="00D45C46">
      <w:pPr>
        <w:pStyle w:val="NormalWeb"/>
        <w:numPr>
          <w:ilvl w:val="0"/>
          <w:numId w:val="25"/>
        </w:numPr>
      </w:pPr>
      <w:r>
        <w:t>Functional &amp; Non-Functional Requirements</w:t>
      </w:r>
    </w:p>
    <w:p w14:paraId="53A4A70D" w14:textId="77777777" w:rsidR="00D45C46" w:rsidRDefault="00D45C46" w:rsidP="00D45C46">
      <w:pPr>
        <w:pStyle w:val="NormalWeb"/>
        <w:numPr>
          <w:ilvl w:val="0"/>
          <w:numId w:val="25"/>
        </w:numPr>
      </w:pPr>
      <w:r>
        <w:t>System Workflow</w:t>
      </w:r>
    </w:p>
    <w:p w14:paraId="6EA97BC1" w14:textId="77777777" w:rsidR="00D45C46" w:rsidRDefault="00D45C46" w:rsidP="00D45C46">
      <w:pPr>
        <w:pStyle w:val="NormalWeb"/>
        <w:numPr>
          <w:ilvl w:val="0"/>
          <w:numId w:val="25"/>
        </w:numPr>
      </w:pPr>
      <w:r>
        <w:t>Initial Use-Case Diagram</w:t>
      </w:r>
    </w:p>
    <w:p w14:paraId="76FD99BD" w14:textId="77777777" w:rsidR="00D45C46" w:rsidRDefault="00D45C46" w:rsidP="00D45C46">
      <w:pPr>
        <w:pStyle w:val="NormalWeb"/>
        <w:numPr>
          <w:ilvl w:val="0"/>
          <w:numId w:val="25"/>
        </w:numPr>
      </w:pPr>
      <w:r>
        <w:t>Project Timeline</w:t>
      </w:r>
    </w:p>
    <w:p w14:paraId="79FFE6F6" w14:textId="77777777" w:rsidR="00D45C46" w:rsidRDefault="00D45C46" w:rsidP="00D45C46">
      <w:pPr>
        <w:pStyle w:val="NormalWeb"/>
        <w:numPr>
          <w:ilvl w:val="0"/>
          <w:numId w:val="25"/>
        </w:numPr>
      </w:pPr>
      <w:r>
        <w:t>Approval from Instructor</w:t>
      </w:r>
    </w:p>
    <w:p w14:paraId="694C5C95" w14:textId="7EFBBA60" w:rsidR="00D45C46" w:rsidRDefault="00D45C46" w:rsidP="00D45C46">
      <w:pPr>
        <w:pStyle w:val="NormalWeb"/>
      </w:pPr>
      <w:r>
        <w:rPr>
          <w:rStyle w:val="Strong"/>
        </w:rPr>
        <w:t>Goal:</w:t>
      </w:r>
      <w:r>
        <w:br/>
        <w:t xml:space="preserve">           define Project’s foundation + take teacher’s approval.</w:t>
      </w:r>
    </w:p>
    <w:p w14:paraId="3188ABA7" w14:textId="77777777" w:rsidR="00D45C46" w:rsidRDefault="006D1944" w:rsidP="00D45C46">
      <w:r>
        <w:pict w14:anchorId="20355ED1">
          <v:rect id="_x0000_i1026" style="width:0;height:1.5pt" o:hralign="center" o:hrstd="t" o:hr="t" fillcolor="#a0a0a0" stroked="f"/>
        </w:pict>
      </w:r>
    </w:p>
    <w:p w14:paraId="632DF23E" w14:textId="77777777" w:rsidR="00D45C46" w:rsidRDefault="00D45C46" w:rsidP="00D45C46">
      <w:pPr>
        <w:pStyle w:val="Heading1"/>
      </w:pPr>
      <w:r>
        <w:rPr>
          <w:rFonts w:ascii="Segoe UI Emoji" w:hAnsi="Segoe UI Emoji" w:cs="Segoe UI Emoji"/>
        </w:rPr>
        <w:lastRenderedPageBreak/>
        <w:t>🔵</w:t>
      </w:r>
      <w:r>
        <w:t xml:space="preserve"> </w:t>
      </w:r>
      <w:r>
        <w:rPr>
          <w:rStyle w:val="Strong"/>
          <w:b/>
          <w:bCs/>
        </w:rPr>
        <w:t>Milestone 2 – 30% Implementation (Week 5 to Week 8)</w:t>
      </w:r>
    </w:p>
    <w:p w14:paraId="74B326C9" w14:textId="77777777" w:rsidR="00D45C46" w:rsidRDefault="00D45C46" w:rsidP="00D45C46">
      <w:pPr>
        <w:pStyle w:val="NormalWeb"/>
      </w:pPr>
      <w:r>
        <w:rPr>
          <w:rStyle w:val="Strong"/>
        </w:rPr>
        <w:t>Duration:</w:t>
      </w:r>
      <w:r>
        <w:t xml:space="preserve"> Week 5 → Week 8</w:t>
      </w:r>
      <w:r>
        <w:br/>
      </w:r>
      <w:r>
        <w:rPr>
          <w:rStyle w:val="Strong"/>
        </w:rPr>
        <w:t>Deliverables by Week 8:</w:t>
      </w:r>
    </w:p>
    <w:p w14:paraId="17E3ED4D" w14:textId="77777777" w:rsidR="00D45C46" w:rsidRDefault="00D45C46" w:rsidP="00D45C46">
      <w:pPr>
        <w:pStyle w:val="NormalWeb"/>
        <w:numPr>
          <w:ilvl w:val="0"/>
          <w:numId w:val="26"/>
        </w:numPr>
      </w:pPr>
      <w:r>
        <w:t>Basic UI (Console Interface)</w:t>
      </w:r>
    </w:p>
    <w:p w14:paraId="1E135540" w14:textId="77777777" w:rsidR="00D45C46" w:rsidRDefault="00D45C46" w:rsidP="00D45C46">
      <w:pPr>
        <w:pStyle w:val="NormalWeb"/>
        <w:numPr>
          <w:ilvl w:val="0"/>
          <w:numId w:val="26"/>
        </w:numPr>
      </w:pPr>
      <w:r>
        <w:t>Initial Class Structures</w:t>
      </w:r>
    </w:p>
    <w:p w14:paraId="66BA4D84" w14:textId="77777777" w:rsidR="00D45C46" w:rsidRDefault="00D45C46" w:rsidP="00D45C46">
      <w:pPr>
        <w:pStyle w:val="NormalWeb"/>
        <w:numPr>
          <w:ilvl w:val="0"/>
          <w:numId w:val="26"/>
        </w:numPr>
      </w:pPr>
      <w:r>
        <w:t xml:space="preserve">Base Data Models (Flight, Passenger, </w:t>
      </w:r>
      <w:proofErr w:type="spellStart"/>
      <w:r>
        <w:t>SeatMap</w:t>
      </w:r>
      <w:proofErr w:type="spellEnd"/>
      <w:r>
        <w:t>)</w:t>
      </w:r>
    </w:p>
    <w:p w14:paraId="143CB5EB" w14:textId="77777777" w:rsidR="00D45C46" w:rsidRDefault="00D45C46" w:rsidP="00D45C46">
      <w:pPr>
        <w:pStyle w:val="NormalWeb"/>
        <w:numPr>
          <w:ilvl w:val="0"/>
          <w:numId w:val="26"/>
        </w:numPr>
      </w:pPr>
      <w:r>
        <w:t>Array-based storage logic</w:t>
      </w:r>
    </w:p>
    <w:p w14:paraId="781BC099" w14:textId="77777777" w:rsidR="00D45C46" w:rsidRDefault="00D45C46" w:rsidP="00D45C46">
      <w:pPr>
        <w:pStyle w:val="NormalWeb"/>
        <w:numPr>
          <w:ilvl w:val="0"/>
          <w:numId w:val="26"/>
        </w:numPr>
      </w:pPr>
      <w:r>
        <w:t>Basic Search Functionality (Linear or Binary Search)</w:t>
      </w:r>
    </w:p>
    <w:p w14:paraId="5BB8B1AE" w14:textId="77777777" w:rsidR="00D45C46" w:rsidRDefault="00D45C46" w:rsidP="00D45C46">
      <w:pPr>
        <w:pStyle w:val="NormalWeb"/>
        <w:numPr>
          <w:ilvl w:val="0"/>
          <w:numId w:val="26"/>
        </w:numPr>
      </w:pPr>
      <w:r>
        <w:t>Basic CRUD operations for Flights</w:t>
      </w:r>
    </w:p>
    <w:p w14:paraId="5785430A" w14:textId="77777777" w:rsidR="00D45C46" w:rsidRDefault="00D45C46" w:rsidP="00D45C46">
      <w:pPr>
        <w:pStyle w:val="NormalWeb"/>
        <w:numPr>
          <w:ilvl w:val="0"/>
          <w:numId w:val="26"/>
        </w:numPr>
      </w:pPr>
      <w:r>
        <w:t>Initial File/Database Connectivity (optional)</w:t>
      </w:r>
    </w:p>
    <w:p w14:paraId="2E69C6E0" w14:textId="77777777" w:rsidR="00D45C46" w:rsidRDefault="00D45C46" w:rsidP="00D45C46">
      <w:pPr>
        <w:pStyle w:val="NormalWeb"/>
        <w:numPr>
          <w:ilvl w:val="0"/>
          <w:numId w:val="26"/>
        </w:numPr>
      </w:pPr>
      <w:r>
        <w:t>Partial UML Diagrams (Class + Use-Case updated)</w:t>
      </w:r>
    </w:p>
    <w:p w14:paraId="2AFF5CF6" w14:textId="0C6E806D" w:rsidR="00D45C46" w:rsidRDefault="00D45C46" w:rsidP="00D45C46">
      <w:pPr>
        <w:pStyle w:val="NormalWeb"/>
      </w:pPr>
      <w:r>
        <w:rPr>
          <w:rStyle w:val="Strong"/>
        </w:rPr>
        <w:t>Goal:</w:t>
      </w:r>
      <w:r>
        <w:br/>
        <w:t xml:space="preserve">          define System’s </w:t>
      </w:r>
      <w:proofErr w:type="gramStart"/>
      <w:r>
        <w:t>Structure  +</w:t>
      </w:r>
      <w:proofErr w:type="gramEnd"/>
      <w:r w:rsidR="00423D92">
        <w:t xml:space="preserve">  </w:t>
      </w:r>
      <w:r>
        <w:t xml:space="preserve"> basic data structures working.</w:t>
      </w:r>
    </w:p>
    <w:p w14:paraId="219E1E30" w14:textId="77777777" w:rsidR="00D45C46" w:rsidRDefault="006D1944" w:rsidP="00D45C46">
      <w:r>
        <w:pict w14:anchorId="3A834986">
          <v:rect id="_x0000_i1027" style="width:0;height:1.5pt" o:hralign="center" o:hrstd="t" o:hr="t" fillcolor="#a0a0a0" stroked="f"/>
        </w:pict>
      </w:r>
    </w:p>
    <w:p w14:paraId="49F8E297" w14:textId="77777777" w:rsidR="00D45C46" w:rsidRDefault="00D45C46" w:rsidP="00D45C46">
      <w:pPr>
        <w:pStyle w:val="Heading1"/>
      </w:pPr>
      <w:r>
        <w:rPr>
          <w:rFonts w:ascii="Segoe UI Emoji" w:hAnsi="Segoe UI Emoji" w:cs="Segoe UI Emoji"/>
        </w:rPr>
        <w:t>🔵</w:t>
      </w:r>
      <w:r>
        <w:t xml:space="preserve"> </w:t>
      </w:r>
      <w:r>
        <w:rPr>
          <w:rStyle w:val="Strong"/>
          <w:b/>
          <w:bCs/>
        </w:rPr>
        <w:t>Milestone 3 – 70% Implementation (Week 9 to Week 12)</w:t>
      </w:r>
    </w:p>
    <w:p w14:paraId="6C199BCF" w14:textId="77777777" w:rsidR="00D45C46" w:rsidRDefault="00D45C46" w:rsidP="00D45C46">
      <w:pPr>
        <w:pStyle w:val="NormalWeb"/>
      </w:pPr>
      <w:r>
        <w:rPr>
          <w:rStyle w:val="Strong"/>
        </w:rPr>
        <w:t>Duration:</w:t>
      </w:r>
      <w:r>
        <w:t xml:space="preserve"> Week 9 → Week 12</w:t>
      </w:r>
      <w:r>
        <w:br/>
      </w:r>
      <w:r>
        <w:rPr>
          <w:rStyle w:val="Strong"/>
        </w:rPr>
        <w:t>Deliverables by Week 12:</w:t>
      </w:r>
    </w:p>
    <w:p w14:paraId="2D7B560D" w14:textId="77777777" w:rsidR="00D45C46" w:rsidRDefault="00D45C46" w:rsidP="00D45C46">
      <w:pPr>
        <w:pStyle w:val="NormalWeb"/>
        <w:numPr>
          <w:ilvl w:val="0"/>
          <w:numId w:val="27"/>
        </w:numPr>
      </w:pPr>
      <w:r>
        <w:t>Full backend logic</w:t>
      </w:r>
    </w:p>
    <w:p w14:paraId="6FA10251" w14:textId="77777777" w:rsidR="00D45C46" w:rsidRDefault="00D45C46" w:rsidP="00D45C46">
      <w:pPr>
        <w:pStyle w:val="NormalWeb"/>
        <w:numPr>
          <w:ilvl w:val="0"/>
          <w:numId w:val="27"/>
        </w:numPr>
      </w:pPr>
      <w:r>
        <w:t>Advanced Data Structures integrated:</w:t>
      </w:r>
    </w:p>
    <w:p w14:paraId="0EE2D637" w14:textId="77777777" w:rsidR="00D45C46" w:rsidRDefault="00D45C46" w:rsidP="00D45C46">
      <w:pPr>
        <w:pStyle w:val="NormalWeb"/>
        <w:numPr>
          <w:ilvl w:val="1"/>
          <w:numId w:val="27"/>
        </w:numPr>
      </w:pPr>
      <w:r>
        <w:t>Linked List (Passenger list)</w:t>
      </w:r>
    </w:p>
    <w:p w14:paraId="2F40A7F7" w14:textId="77777777" w:rsidR="00D45C46" w:rsidRDefault="00D45C46" w:rsidP="00D45C46">
      <w:pPr>
        <w:pStyle w:val="NormalWeb"/>
        <w:numPr>
          <w:ilvl w:val="1"/>
          <w:numId w:val="27"/>
        </w:numPr>
      </w:pPr>
      <w:r>
        <w:t>Queue (Waitlist)</w:t>
      </w:r>
    </w:p>
    <w:p w14:paraId="5E787A1B" w14:textId="77777777" w:rsidR="00D45C46" w:rsidRDefault="00D45C46" w:rsidP="00D45C46">
      <w:pPr>
        <w:pStyle w:val="NormalWeb"/>
        <w:numPr>
          <w:ilvl w:val="1"/>
          <w:numId w:val="27"/>
        </w:numPr>
      </w:pPr>
      <w:r>
        <w:t>Stack (Undo actions)</w:t>
      </w:r>
    </w:p>
    <w:p w14:paraId="4EF153AC" w14:textId="77777777" w:rsidR="00D45C46" w:rsidRDefault="00D45C46" w:rsidP="00D45C46">
      <w:pPr>
        <w:pStyle w:val="NormalWeb"/>
        <w:numPr>
          <w:ilvl w:val="1"/>
          <w:numId w:val="27"/>
        </w:numPr>
      </w:pPr>
      <w:r>
        <w:t>BST/AVL Tree (Flight search)</w:t>
      </w:r>
    </w:p>
    <w:p w14:paraId="1B23BC9C" w14:textId="77777777" w:rsidR="00D45C46" w:rsidRDefault="00D45C46" w:rsidP="00D45C46">
      <w:pPr>
        <w:pStyle w:val="NormalWeb"/>
        <w:numPr>
          <w:ilvl w:val="1"/>
          <w:numId w:val="27"/>
        </w:numPr>
      </w:pPr>
      <w:r>
        <w:t>Hash Table (Passenger lookup)</w:t>
      </w:r>
    </w:p>
    <w:p w14:paraId="45077F51" w14:textId="77777777" w:rsidR="00D45C46" w:rsidRDefault="00D45C46" w:rsidP="00D45C46">
      <w:pPr>
        <w:pStyle w:val="NormalWeb"/>
        <w:numPr>
          <w:ilvl w:val="1"/>
          <w:numId w:val="27"/>
        </w:numPr>
      </w:pPr>
      <w:r>
        <w:t>Graph (Route network – optional)</w:t>
      </w:r>
    </w:p>
    <w:p w14:paraId="4BAC2DAD" w14:textId="77777777" w:rsidR="00D45C46" w:rsidRDefault="00D45C46" w:rsidP="00D45C46">
      <w:pPr>
        <w:pStyle w:val="NormalWeb"/>
        <w:numPr>
          <w:ilvl w:val="0"/>
          <w:numId w:val="27"/>
        </w:numPr>
      </w:pPr>
      <w:r>
        <w:t>Full Reservation Module</w:t>
      </w:r>
    </w:p>
    <w:p w14:paraId="27612B3A" w14:textId="77777777" w:rsidR="00D45C46" w:rsidRDefault="00D45C46" w:rsidP="00D45C46">
      <w:pPr>
        <w:pStyle w:val="NormalWeb"/>
        <w:numPr>
          <w:ilvl w:val="0"/>
          <w:numId w:val="27"/>
        </w:numPr>
      </w:pPr>
      <w:r>
        <w:t>Full Cancellation + Auto-Waitlist Module</w:t>
      </w:r>
    </w:p>
    <w:p w14:paraId="55C420B1" w14:textId="77777777" w:rsidR="00D45C46" w:rsidRDefault="00D45C46" w:rsidP="00D45C46">
      <w:pPr>
        <w:pStyle w:val="NormalWeb"/>
        <w:numPr>
          <w:ilvl w:val="0"/>
          <w:numId w:val="27"/>
        </w:numPr>
      </w:pPr>
      <w:r>
        <w:t>Reporting Module (flight load, passenger list, revenue)</w:t>
      </w:r>
    </w:p>
    <w:p w14:paraId="60271139" w14:textId="77777777" w:rsidR="00D45C46" w:rsidRDefault="00D45C46" w:rsidP="00D45C46">
      <w:pPr>
        <w:pStyle w:val="NormalWeb"/>
        <w:numPr>
          <w:ilvl w:val="0"/>
          <w:numId w:val="27"/>
        </w:numPr>
      </w:pPr>
      <w:r>
        <w:t>Error-handling &amp; validation</w:t>
      </w:r>
    </w:p>
    <w:p w14:paraId="55CC9943" w14:textId="77777777" w:rsidR="00D45C46" w:rsidRDefault="00D45C46" w:rsidP="00D45C46">
      <w:pPr>
        <w:pStyle w:val="NormalWeb"/>
        <w:numPr>
          <w:ilvl w:val="0"/>
          <w:numId w:val="27"/>
        </w:numPr>
      </w:pPr>
      <w:r>
        <w:t>50–60% Documentation Completed</w:t>
      </w:r>
    </w:p>
    <w:p w14:paraId="25208C36" w14:textId="08DF3EEC" w:rsidR="00D45C46" w:rsidRDefault="00D45C46" w:rsidP="00D45C46">
      <w:pPr>
        <w:pStyle w:val="NormalWeb"/>
      </w:pPr>
      <w:r>
        <w:rPr>
          <w:rStyle w:val="Strong"/>
        </w:rPr>
        <w:t>Goal:</w:t>
      </w:r>
      <w:r>
        <w:br/>
        <w:t xml:space="preserve">          System should be almost complete with full logic.</w:t>
      </w:r>
    </w:p>
    <w:p w14:paraId="6CAFCA88" w14:textId="77777777" w:rsidR="00D45C46" w:rsidRDefault="006D1944" w:rsidP="00D45C46">
      <w:r>
        <w:pict w14:anchorId="59A86C19">
          <v:rect id="_x0000_i1028" style="width:0;height:1.5pt" o:hralign="center" o:hrstd="t" o:hr="t" fillcolor="#a0a0a0" stroked="f"/>
        </w:pict>
      </w:r>
    </w:p>
    <w:p w14:paraId="2EF9B839" w14:textId="77777777" w:rsidR="00D45C46" w:rsidRDefault="00D45C46" w:rsidP="00D45C46">
      <w:pPr>
        <w:pStyle w:val="Heading1"/>
      </w:pPr>
      <w:r>
        <w:rPr>
          <w:rFonts w:ascii="Segoe UI Emoji" w:hAnsi="Segoe UI Emoji" w:cs="Segoe UI Emoji"/>
        </w:rPr>
        <w:lastRenderedPageBreak/>
        <w:t>🔵</w:t>
      </w:r>
      <w:r>
        <w:t xml:space="preserve"> </w:t>
      </w:r>
      <w:r>
        <w:rPr>
          <w:rStyle w:val="Strong"/>
          <w:b/>
          <w:bCs/>
        </w:rPr>
        <w:t>Milestone 4 – Final Implementation &amp; Documentation (Week 13 to Week 15)</w:t>
      </w:r>
    </w:p>
    <w:p w14:paraId="3D1D1D14" w14:textId="77777777" w:rsidR="00D45C46" w:rsidRDefault="00D45C46" w:rsidP="00D45C46">
      <w:pPr>
        <w:pStyle w:val="NormalWeb"/>
      </w:pPr>
      <w:r>
        <w:rPr>
          <w:rStyle w:val="Strong"/>
        </w:rPr>
        <w:t>Duration:</w:t>
      </w:r>
      <w:r>
        <w:t xml:space="preserve"> Week 13 → Week 15</w:t>
      </w:r>
      <w:r>
        <w:br/>
      </w:r>
      <w:r>
        <w:rPr>
          <w:rStyle w:val="Strong"/>
        </w:rPr>
        <w:t>Deliverables by Week 15:</w:t>
      </w:r>
    </w:p>
    <w:p w14:paraId="20F14EDA" w14:textId="77777777" w:rsidR="00D45C46" w:rsidRDefault="00D45C46" w:rsidP="00D45C46">
      <w:pPr>
        <w:pStyle w:val="NormalWeb"/>
        <w:numPr>
          <w:ilvl w:val="0"/>
          <w:numId w:val="28"/>
        </w:numPr>
      </w:pPr>
      <w:r>
        <w:t>Fully Functional System</w:t>
      </w:r>
    </w:p>
    <w:p w14:paraId="646AB8B7" w14:textId="77777777" w:rsidR="00D45C46" w:rsidRDefault="00D45C46" w:rsidP="00D45C46">
      <w:pPr>
        <w:pStyle w:val="NormalWeb"/>
        <w:numPr>
          <w:ilvl w:val="0"/>
          <w:numId w:val="28"/>
        </w:numPr>
      </w:pPr>
      <w:r>
        <w:t>Complete Final Report (20–25 pages) including:</w:t>
      </w:r>
    </w:p>
    <w:p w14:paraId="6D3D352C" w14:textId="77777777" w:rsidR="00D45C46" w:rsidRDefault="00D45C46" w:rsidP="00D45C46">
      <w:pPr>
        <w:pStyle w:val="NormalWeb"/>
        <w:numPr>
          <w:ilvl w:val="1"/>
          <w:numId w:val="28"/>
        </w:numPr>
      </w:pPr>
      <w:r>
        <w:t>Overview &amp; Introduction</w:t>
      </w:r>
    </w:p>
    <w:p w14:paraId="602DBA04" w14:textId="77777777" w:rsidR="00D45C46" w:rsidRDefault="00D45C46" w:rsidP="00D45C46">
      <w:pPr>
        <w:pStyle w:val="NormalWeb"/>
        <w:numPr>
          <w:ilvl w:val="1"/>
          <w:numId w:val="28"/>
        </w:numPr>
      </w:pPr>
      <w:r>
        <w:t>Problem Statement</w:t>
      </w:r>
    </w:p>
    <w:p w14:paraId="55460DFC" w14:textId="77777777" w:rsidR="00D45C46" w:rsidRDefault="00D45C46" w:rsidP="00D45C46">
      <w:pPr>
        <w:pStyle w:val="NormalWeb"/>
        <w:numPr>
          <w:ilvl w:val="1"/>
          <w:numId w:val="28"/>
        </w:numPr>
      </w:pPr>
      <w:r>
        <w:t>Objectives</w:t>
      </w:r>
    </w:p>
    <w:p w14:paraId="7B9350EA" w14:textId="77777777" w:rsidR="00D45C46" w:rsidRDefault="00D45C46" w:rsidP="00D45C46">
      <w:pPr>
        <w:pStyle w:val="NormalWeb"/>
        <w:numPr>
          <w:ilvl w:val="1"/>
          <w:numId w:val="28"/>
        </w:numPr>
      </w:pPr>
      <w:r>
        <w:t>System Design</w:t>
      </w:r>
    </w:p>
    <w:p w14:paraId="5D940F13" w14:textId="77777777" w:rsidR="00D45C46" w:rsidRDefault="00D45C46" w:rsidP="00D45C46">
      <w:pPr>
        <w:pStyle w:val="NormalWeb"/>
        <w:numPr>
          <w:ilvl w:val="1"/>
          <w:numId w:val="28"/>
        </w:numPr>
      </w:pPr>
      <w:r>
        <w:t>UML Diagrams</w:t>
      </w:r>
    </w:p>
    <w:p w14:paraId="141345AA" w14:textId="77777777" w:rsidR="00D45C46" w:rsidRDefault="00D45C46" w:rsidP="00D45C46">
      <w:pPr>
        <w:pStyle w:val="NormalWeb"/>
        <w:numPr>
          <w:ilvl w:val="1"/>
          <w:numId w:val="28"/>
        </w:numPr>
      </w:pPr>
      <w:r>
        <w:t>Data Structures Justification</w:t>
      </w:r>
    </w:p>
    <w:p w14:paraId="4264449A" w14:textId="77777777" w:rsidR="00D45C46" w:rsidRDefault="00D45C46" w:rsidP="00D45C46">
      <w:pPr>
        <w:pStyle w:val="NormalWeb"/>
        <w:numPr>
          <w:ilvl w:val="1"/>
          <w:numId w:val="28"/>
        </w:numPr>
      </w:pPr>
      <w:r>
        <w:t>Time Complexity Analysis</w:t>
      </w:r>
    </w:p>
    <w:p w14:paraId="1BA8AA7B" w14:textId="77777777" w:rsidR="00D45C46" w:rsidRDefault="00D45C46" w:rsidP="00D45C46">
      <w:pPr>
        <w:pStyle w:val="NormalWeb"/>
        <w:numPr>
          <w:ilvl w:val="1"/>
          <w:numId w:val="28"/>
        </w:numPr>
      </w:pPr>
      <w:r>
        <w:t>Screenshots</w:t>
      </w:r>
    </w:p>
    <w:p w14:paraId="30A0DEB1" w14:textId="77777777" w:rsidR="00D45C46" w:rsidRDefault="00D45C46" w:rsidP="00D45C46">
      <w:pPr>
        <w:pStyle w:val="NormalWeb"/>
        <w:numPr>
          <w:ilvl w:val="1"/>
          <w:numId w:val="28"/>
        </w:numPr>
      </w:pPr>
      <w:r>
        <w:t>Testing Results</w:t>
      </w:r>
    </w:p>
    <w:p w14:paraId="268BF402" w14:textId="77777777" w:rsidR="00D45C46" w:rsidRDefault="00D45C46" w:rsidP="00D45C46">
      <w:pPr>
        <w:pStyle w:val="NormalWeb"/>
        <w:numPr>
          <w:ilvl w:val="0"/>
          <w:numId w:val="28"/>
        </w:numPr>
      </w:pPr>
      <w:r>
        <w:t>Final UML Diagrams (Use-case, Class, Sequence, Activity)</w:t>
      </w:r>
    </w:p>
    <w:p w14:paraId="621CC40C" w14:textId="77777777" w:rsidR="00D45C46" w:rsidRDefault="00D45C46" w:rsidP="00D45C46">
      <w:pPr>
        <w:pStyle w:val="NormalWeb"/>
        <w:numPr>
          <w:ilvl w:val="0"/>
          <w:numId w:val="28"/>
        </w:numPr>
      </w:pPr>
      <w:r>
        <w:t>Complete Codebase</w:t>
      </w:r>
    </w:p>
    <w:p w14:paraId="0499D99A" w14:textId="77777777" w:rsidR="00D45C46" w:rsidRDefault="00D45C46" w:rsidP="00D45C46">
      <w:pPr>
        <w:pStyle w:val="NormalWeb"/>
        <w:numPr>
          <w:ilvl w:val="0"/>
          <w:numId w:val="28"/>
        </w:numPr>
      </w:pPr>
      <w:r>
        <w:t>Final Presentation</w:t>
      </w:r>
    </w:p>
    <w:p w14:paraId="1D3DA93C" w14:textId="77777777" w:rsidR="00D45C46" w:rsidRDefault="00D45C46" w:rsidP="00D45C46">
      <w:pPr>
        <w:pStyle w:val="NormalWeb"/>
        <w:numPr>
          <w:ilvl w:val="0"/>
          <w:numId w:val="28"/>
        </w:numPr>
      </w:pPr>
      <w:r>
        <w:t>Video Demonstration</w:t>
      </w:r>
    </w:p>
    <w:p w14:paraId="619236CA" w14:textId="77777777" w:rsidR="00D45C46" w:rsidRDefault="00D45C46" w:rsidP="00D45C46">
      <w:pPr>
        <w:pStyle w:val="NormalWeb"/>
        <w:numPr>
          <w:ilvl w:val="0"/>
          <w:numId w:val="28"/>
        </w:numPr>
      </w:pPr>
      <w:r>
        <w:t>Submission &amp; Instructor Review</w:t>
      </w:r>
    </w:p>
    <w:p w14:paraId="414CD4F9" w14:textId="7C54EFA1" w:rsidR="00D45C46" w:rsidRDefault="00D45C46" w:rsidP="00D45C46">
      <w:pPr>
        <w:pStyle w:val="NormalWeb"/>
      </w:pPr>
      <w:r>
        <w:rPr>
          <w:rStyle w:val="Strong"/>
        </w:rPr>
        <w:t>Goal:</w:t>
      </w:r>
      <w:r>
        <w:br/>
        <w:t xml:space="preserve">          Project complete, documented, tested, and ready for grading.</w:t>
      </w:r>
    </w:p>
    <w:p w14:paraId="65BB288B" w14:textId="777DA991" w:rsidR="00773760" w:rsidRDefault="00773760">
      <w:pPr>
        <w:pStyle w:val="ListBullet2"/>
        <w:numPr>
          <w:ilvl w:val="0"/>
          <w:numId w:val="0"/>
        </w:numPr>
      </w:pPr>
    </w:p>
    <w:p w14:paraId="580F5907" w14:textId="77777777" w:rsidR="00773760" w:rsidRDefault="002108E5">
      <w:pPr>
        <w:pStyle w:val="ListBullet2"/>
        <w:numPr>
          <w:ilvl w:val="0"/>
          <w:numId w:val="13"/>
        </w:numPr>
        <w:tabs>
          <w:tab w:val="clear" w:pos="420"/>
        </w:tabs>
        <w:rPr>
          <w:strike/>
        </w:rPr>
      </w:pPr>
      <w:r>
        <w:t xml:space="preserve">Approved by all group members     </w:t>
      </w:r>
      <w:r>
        <w:rPr>
          <w:strike/>
        </w:rPr>
        <w:t xml:space="preserve">                              </w:t>
      </w:r>
    </w:p>
    <w:p w14:paraId="5FD73709" w14:textId="77777777" w:rsidR="00773760" w:rsidRDefault="00773760">
      <w:pPr>
        <w:pStyle w:val="ListBullet2"/>
        <w:numPr>
          <w:ilvl w:val="0"/>
          <w:numId w:val="0"/>
        </w:numPr>
        <w:rPr>
          <w:strike/>
        </w:rPr>
      </w:pPr>
    </w:p>
    <w:p w14:paraId="5E6737C6" w14:textId="77777777" w:rsidR="00773760" w:rsidRDefault="002108E5">
      <w:pPr>
        <w:pStyle w:val="ListBullet2"/>
        <w:numPr>
          <w:ilvl w:val="0"/>
          <w:numId w:val="14"/>
        </w:numPr>
        <w:tabs>
          <w:tab w:val="clear" w:pos="420"/>
        </w:tabs>
      </w:pPr>
      <w:proofErr w:type="spellStart"/>
      <w:r>
        <w:t>Approvel</w:t>
      </w:r>
      <w:proofErr w:type="spellEnd"/>
      <w:r>
        <w:t xml:space="preserve"> signature    </w:t>
      </w:r>
      <w:r>
        <w:rPr>
          <w:strike/>
        </w:rPr>
        <w:t xml:space="preserve">                             </w:t>
      </w:r>
      <w:proofErr w:type="gramStart"/>
      <w:r>
        <w:rPr>
          <w:strike/>
        </w:rPr>
        <w:t xml:space="preserve"> </w:t>
      </w:r>
      <w:r>
        <w:t xml:space="preserve"> .</w:t>
      </w:r>
      <w:proofErr w:type="gramEnd"/>
      <w:r>
        <w:t xml:space="preserve">  thank you.</w:t>
      </w:r>
    </w:p>
    <w:sectPr w:rsidR="00773760">
      <w:footerReference w:type="default" r:id="rId8"/>
      <w:pgSz w:w="12240" w:h="15840"/>
      <w:pgMar w:top="1008"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73CAB5" w14:textId="77777777" w:rsidR="006D1944" w:rsidRDefault="006D1944">
      <w:pPr>
        <w:spacing w:line="240" w:lineRule="auto"/>
      </w:pPr>
      <w:r>
        <w:separator/>
      </w:r>
    </w:p>
  </w:endnote>
  <w:endnote w:type="continuationSeparator" w:id="0">
    <w:p w14:paraId="014ED78B" w14:textId="77777777" w:rsidR="006D1944" w:rsidRDefault="006D194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693BC5" w14:textId="77777777" w:rsidR="00773760" w:rsidRDefault="002108E5">
    <w:pPr>
      <w:pStyle w:val="Footer"/>
      <w:jc w:val="center"/>
    </w:pPr>
    <w:r>
      <w:t>Data Structures &amp; Algorithms - Project Proposal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39A4E5" w14:textId="77777777" w:rsidR="006D1944" w:rsidRDefault="006D1944">
      <w:pPr>
        <w:spacing w:after="0"/>
      </w:pPr>
      <w:r>
        <w:separator/>
      </w:r>
    </w:p>
  </w:footnote>
  <w:footnote w:type="continuationSeparator" w:id="0">
    <w:p w14:paraId="71CB7D82" w14:textId="77777777" w:rsidR="006D1944" w:rsidRDefault="006D194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87CB84F"/>
    <w:multiLevelType w:val="singleLevel"/>
    <w:tmpl w:val="B87CB84F"/>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C1848FEB"/>
    <w:multiLevelType w:val="singleLevel"/>
    <w:tmpl w:val="C1848FEB"/>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DC784837"/>
    <w:multiLevelType w:val="singleLevel"/>
    <w:tmpl w:val="DC784837"/>
    <w:lvl w:ilvl="0">
      <w:start w:val="1"/>
      <w:numFmt w:val="bullet"/>
      <w:lvlText w:val=""/>
      <w:lvlJc w:val="left"/>
      <w:pPr>
        <w:tabs>
          <w:tab w:val="left" w:pos="420"/>
        </w:tabs>
        <w:ind w:left="420" w:hanging="420"/>
      </w:pPr>
      <w:rPr>
        <w:rFonts w:ascii="Wingdings" w:hAnsi="Wingdings" w:hint="default"/>
        <w:strike w:val="0"/>
        <w:dstrike w:val="0"/>
        <w:u w:val="none"/>
      </w:rPr>
    </w:lvl>
  </w:abstractNum>
  <w:abstractNum w:abstractNumId="3" w15:restartNumberingAfterBreak="0">
    <w:nsid w:val="E320C698"/>
    <w:multiLevelType w:val="singleLevel"/>
    <w:tmpl w:val="E320C698"/>
    <w:lvl w:ilvl="0">
      <w:start w:val="1"/>
      <w:numFmt w:val="bullet"/>
      <w:lvlText w:val=""/>
      <w:lvlJc w:val="left"/>
      <w:pPr>
        <w:tabs>
          <w:tab w:val="left" w:pos="420"/>
        </w:tabs>
        <w:ind w:left="420" w:hanging="420"/>
      </w:pPr>
      <w:rPr>
        <w:rFonts w:ascii="Wingdings" w:hAnsi="Wingdings" w:hint="default"/>
      </w:rPr>
    </w:lvl>
  </w:abstractNum>
  <w:abstractNum w:abstractNumId="4"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5"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6"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9" w15:restartNumberingAfterBreak="0">
    <w:nsid w:val="FFFFFF89"/>
    <w:multiLevelType w:val="singleLevel"/>
    <w:tmpl w:val="6B3C4C64"/>
    <w:lvl w:ilvl="0">
      <w:start w:val="1"/>
      <w:numFmt w:val="bullet"/>
      <w:pStyle w:val="ListBullet"/>
      <w:lvlText w:val=""/>
      <w:lvlJc w:val="left"/>
      <w:pPr>
        <w:tabs>
          <w:tab w:val="left" w:pos="360"/>
        </w:tabs>
        <w:ind w:left="360" w:hanging="360"/>
      </w:pPr>
      <w:rPr>
        <w:rFonts w:ascii="Symbol" w:hAnsi="Symbol" w:hint="default"/>
      </w:rPr>
    </w:lvl>
  </w:abstractNum>
  <w:abstractNum w:abstractNumId="10" w15:restartNumberingAfterBreak="0">
    <w:nsid w:val="022F9372"/>
    <w:multiLevelType w:val="singleLevel"/>
    <w:tmpl w:val="022F9372"/>
    <w:lvl w:ilvl="0">
      <w:start w:val="1"/>
      <w:numFmt w:val="bullet"/>
      <w:lvlText w:val=""/>
      <w:lvlJc w:val="left"/>
      <w:pPr>
        <w:tabs>
          <w:tab w:val="left" w:pos="420"/>
        </w:tabs>
        <w:ind w:left="420" w:hanging="420"/>
      </w:pPr>
      <w:rPr>
        <w:rFonts w:ascii="Wingdings" w:hAnsi="Wingdings" w:hint="default"/>
        <w:color w:val="000000" w:themeColor="text1"/>
      </w:rPr>
    </w:lvl>
  </w:abstractNum>
  <w:abstractNum w:abstractNumId="11" w15:restartNumberingAfterBreak="0">
    <w:nsid w:val="0945549A"/>
    <w:multiLevelType w:val="multilevel"/>
    <w:tmpl w:val="A1DCF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3E14E5"/>
    <w:multiLevelType w:val="singleLevel"/>
    <w:tmpl w:val="0C3E14E5"/>
    <w:lvl w:ilvl="0">
      <w:start w:val="1"/>
      <w:numFmt w:val="bullet"/>
      <w:lvlText w:val=""/>
      <w:lvlJc w:val="left"/>
      <w:pPr>
        <w:tabs>
          <w:tab w:val="left" w:pos="420"/>
        </w:tabs>
        <w:ind w:left="420" w:hanging="420"/>
      </w:pPr>
      <w:rPr>
        <w:rFonts w:ascii="Wingdings" w:hAnsi="Wingdings" w:hint="default"/>
      </w:rPr>
    </w:lvl>
  </w:abstractNum>
  <w:abstractNum w:abstractNumId="13" w15:restartNumberingAfterBreak="0">
    <w:nsid w:val="0C636260"/>
    <w:multiLevelType w:val="multilevel"/>
    <w:tmpl w:val="80C2F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576534"/>
    <w:multiLevelType w:val="multilevel"/>
    <w:tmpl w:val="B47A3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C61E9B"/>
    <w:multiLevelType w:val="multilevel"/>
    <w:tmpl w:val="C388D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D13FAD"/>
    <w:multiLevelType w:val="multilevel"/>
    <w:tmpl w:val="44F87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B3BC66"/>
    <w:multiLevelType w:val="singleLevel"/>
    <w:tmpl w:val="20B3BC66"/>
    <w:lvl w:ilvl="0">
      <w:start w:val="1"/>
      <w:numFmt w:val="bullet"/>
      <w:lvlText w:val=""/>
      <w:lvlJc w:val="left"/>
      <w:pPr>
        <w:tabs>
          <w:tab w:val="left" w:pos="420"/>
        </w:tabs>
        <w:ind w:left="420" w:hanging="420"/>
      </w:pPr>
      <w:rPr>
        <w:rFonts w:ascii="Wingdings" w:hAnsi="Wingdings" w:hint="default"/>
      </w:rPr>
    </w:lvl>
  </w:abstractNum>
  <w:abstractNum w:abstractNumId="18" w15:restartNumberingAfterBreak="0">
    <w:nsid w:val="24C601B4"/>
    <w:multiLevelType w:val="multilevel"/>
    <w:tmpl w:val="03B23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263AB6"/>
    <w:multiLevelType w:val="multilevel"/>
    <w:tmpl w:val="33C8CC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953A2F"/>
    <w:multiLevelType w:val="hybridMultilevel"/>
    <w:tmpl w:val="9104DFB0"/>
    <w:lvl w:ilvl="0" w:tplc="290C3B3A">
      <w:start w:val="1"/>
      <w:numFmt w:val="bullet"/>
      <w:lvlText w:val=""/>
      <w:lvlJc w:val="left"/>
      <w:pPr>
        <w:ind w:left="720" w:hanging="360"/>
      </w:pPr>
      <w:rPr>
        <w:rFonts w:ascii="Wingdings" w:eastAsia="Calibr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325E4A3"/>
    <w:multiLevelType w:val="singleLevel"/>
    <w:tmpl w:val="4325E4A3"/>
    <w:lvl w:ilvl="0">
      <w:start w:val="1"/>
      <w:numFmt w:val="bullet"/>
      <w:lvlText w:val=""/>
      <w:lvlJc w:val="left"/>
      <w:pPr>
        <w:tabs>
          <w:tab w:val="left" w:pos="420"/>
        </w:tabs>
        <w:ind w:left="420" w:hanging="420"/>
      </w:pPr>
      <w:rPr>
        <w:rFonts w:ascii="Wingdings" w:hAnsi="Wingdings" w:hint="default"/>
        <w:color w:val="000000" w:themeColor="text1"/>
      </w:rPr>
    </w:lvl>
  </w:abstractNum>
  <w:abstractNum w:abstractNumId="22" w15:restartNumberingAfterBreak="0">
    <w:nsid w:val="448A2C57"/>
    <w:multiLevelType w:val="hybridMultilevel"/>
    <w:tmpl w:val="7FC88AC8"/>
    <w:lvl w:ilvl="0" w:tplc="73748AAC">
      <w:start w:val="1"/>
      <w:numFmt w:val="bullet"/>
      <w:lvlText w:val=""/>
      <w:lvlJc w:val="left"/>
      <w:pPr>
        <w:ind w:left="1800" w:hanging="360"/>
      </w:pPr>
      <w:rPr>
        <w:rFonts w:ascii="Wingdings" w:eastAsia="Calibri" w:hAnsi="Wingdings" w:cstheme="minorBidi"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3" w15:restartNumberingAfterBreak="0">
    <w:nsid w:val="50407C17"/>
    <w:multiLevelType w:val="multilevel"/>
    <w:tmpl w:val="9D9256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7E67CB"/>
    <w:multiLevelType w:val="multilevel"/>
    <w:tmpl w:val="32764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975747"/>
    <w:multiLevelType w:val="multilevel"/>
    <w:tmpl w:val="22B83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B31D4E"/>
    <w:multiLevelType w:val="hybridMultilevel"/>
    <w:tmpl w:val="BA2A6DB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78314AEE"/>
    <w:multiLevelType w:val="multilevel"/>
    <w:tmpl w:val="8116A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811EE2"/>
    <w:multiLevelType w:val="multilevel"/>
    <w:tmpl w:val="EC228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7"/>
  </w:num>
  <w:num w:numId="3">
    <w:abstractNumId w:val="6"/>
  </w:num>
  <w:num w:numId="4">
    <w:abstractNumId w:val="8"/>
  </w:num>
  <w:num w:numId="5">
    <w:abstractNumId w:val="5"/>
  </w:num>
  <w:num w:numId="6">
    <w:abstractNumId w:val="4"/>
  </w:num>
  <w:num w:numId="7">
    <w:abstractNumId w:val="21"/>
  </w:num>
  <w:num w:numId="8">
    <w:abstractNumId w:val="10"/>
  </w:num>
  <w:num w:numId="9">
    <w:abstractNumId w:val="0"/>
  </w:num>
  <w:num w:numId="10">
    <w:abstractNumId w:val="3"/>
  </w:num>
  <w:num w:numId="11">
    <w:abstractNumId w:val="12"/>
  </w:num>
  <w:num w:numId="12">
    <w:abstractNumId w:val="17"/>
  </w:num>
  <w:num w:numId="13">
    <w:abstractNumId w:val="2"/>
  </w:num>
  <w:num w:numId="14">
    <w:abstractNumId w:val="1"/>
  </w:num>
  <w:num w:numId="15">
    <w:abstractNumId w:val="25"/>
  </w:num>
  <w:num w:numId="16">
    <w:abstractNumId w:val="18"/>
  </w:num>
  <w:num w:numId="17">
    <w:abstractNumId w:val="14"/>
  </w:num>
  <w:num w:numId="18">
    <w:abstractNumId w:val="13"/>
  </w:num>
  <w:num w:numId="19">
    <w:abstractNumId w:val="28"/>
  </w:num>
  <w:num w:numId="20">
    <w:abstractNumId w:val="11"/>
  </w:num>
  <w:num w:numId="21">
    <w:abstractNumId w:val="24"/>
  </w:num>
  <w:num w:numId="22">
    <w:abstractNumId w:val="15"/>
  </w:num>
  <w:num w:numId="23">
    <w:abstractNumId w:val="26"/>
  </w:num>
  <w:num w:numId="24">
    <w:abstractNumId w:val="22"/>
  </w:num>
  <w:num w:numId="25">
    <w:abstractNumId w:val="27"/>
  </w:num>
  <w:num w:numId="26">
    <w:abstractNumId w:val="16"/>
  </w:num>
  <w:num w:numId="27">
    <w:abstractNumId w:val="19"/>
  </w:num>
  <w:num w:numId="28">
    <w:abstractNumId w:val="23"/>
  </w:num>
  <w:num w:numId="2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6009"/>
    <w:rsid w:val="0014214F"/>
    <w:rsid w:val="0015074B"/>
    <w:rsid w:val="002108E5"/>
    <w:rsid w:val="0029639D"/>
    <w:rsid w:val="00323220"/>
    <w:rsid w:val="00326F90"/>
    <w:rsid w:val="004078D5"/>
    <w:rsid w:val="00423D92"/>
    <w:rsid w:val="00465FA5"/>
    <w:rsid w:val="004D3621"/>
    <w:rsid w:val="005A050B"/>
    <w:rsid w:val="005B3AF8"/>
    <w:rsid w:val="005D3E53"/>
    <w:rsid w:val="006037DE"/>
    <w:rsid w:val="006D1944"/>
    <w:rsid w:val="007468F5"/>
    <w:rsid w:val="00773760"/>
    <w:rsid w:val="007E52E8"/>
    <w:rsid w:val="00834E38"/>
    <w:rsid w:val="00AA1D8D"/>
    <w:rsid w:val="00B47730"/>
    <w:rsid w:val="00B557FA"/>
    <w:rsid w:val="00CB0664"/>
    <w:rsid w:val="00D45C46"/>
    <w:rsid w:val="00F3528A"/>
    <w:rsid w:val="00FC693F"/>
    <w:rsid w:val="02A318E0"/>
    <w:rsid w:val="54225111"/>
    <w:rsid w:val="708F6EC7"/>
    <w:rsid w:val="77D1619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6D170F"/>
  <w14:defaultImageDpi w14:val="300"/>
  <w15:docId w15:val="{84640B7B-2AE4-434B-8C5B-41D1CDF2A2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qFormat="1"/>
    <w:lsdException w:name="Light Grid" w:uiPriority="62" w:qFormat="1"/>
    <w:lsdException w:name="Medium Shading 1" w:uiPriority="63"/>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lsdException w:name="Medium Grid 3" w:uiPriority="69" w:qFormat="1"/>
    <w:lsdException w:name="Dark List" w:uiPriority="70"/>
    <w:lsdException w:name="Colorful Shading" w:uiPriority="71" w:qFormat="1"/>
    <w:lsdException w:name="Colorful List" w:uiPriority="72"/>
    <w:lsdException w:name="Colorful Grid" w:uiPriority="73"/>
    <w:lsdException w:name="Light Shading Accent 1" w:uiPriority="60"/>
    <w:lsdException w:name="Light List Accent 1" w:uiPriority="61" w:qFormat="1"/>
    <w:lsdException w:name="Light Grid Accent 1" w:uiPriority="62"/>
    <w:lsdException w:name="Medium Shading 1 Accent 1" w:uiPriority="63"/>
    <w:lsdException w:name="Medium Shading 2 Accent 1" w:uiPriority="64" w:qFormat="1"/>
    <w:lsdException w:name="Medium List 1 Accent 1" w:uiPriority="65" w:qFormat="1"/>
    <w:lsdException w:name="Revision" w:semiHidden="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qFormat="1"/>
    <w:lsdException w:name="Colorful List Accent 1" w:uiPriority="72"/>
    <w:lsdException w:name="Colorful Grid Accent 1" w:uiPriority="73"/>
    <w:lsdException w:name="Light Shading Accent 2" w:uiPriority="60"/>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lsdException w:name="Medium Grid 3 Accent 2" w:uiPriority="69"/>
    <w:lsdException w:name="Dark List Accent 2" w:uiPriority="70"/>
    <w:lsdException w:name="Colorful Shading Accent 2" w:uiPriority="71" w:qFormat="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qFormat="1"/>
    <w:lsdException w:name="Light Grid Accent 5" w:uiPriority="62"/>
    <w:lsdException w:name="Medium Shading 1 Accent 5" w:uiPriority="63" w:qFormat="1"/>
    <w:lsdException w:name="Medium Shading 2 Accent 5" w:uiPriority="64"/>
    <w:lsdException w:name="Medium List 1 Accent 5" w:uiPriority="65" w:qFormat="1"/>
    <w:lsdException w:name="Medium List 2 Accent 5" w:uiPriority="66" w:qFormat="1"/>
    <w:lsdException w:name="Medium Grid 1 Accent 5" w:uiPriority="67" w:qFormat="1"/>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qFormat="1"/>
    <w:lsdException w:name="Light Grid Accent 6" w:uiPriority="62"/>
    <w:lsdException w:name="Medium Shading 1 Accent 6" w:uiPriority="63" w:qFormat="1"/>
    <w:lsdException w:name="Medium Shading 2 Accent 6" w:uiPriority="64" w:qFormat="1"/>
    <w:lsdException w:name="Medium List 1 Accent 6" w:uiPriority="65"/>
    <w:lsdException w:name="Medium List 2 Accent 6" w:uiPriority="66" w:qFormat="1"/>
    <w:lsdException w:name="Medium Grid 1 Accent 6" w:uiPriority="67" w:qFormat="1"/>
    <w:lsdException w:name="Medium Grid 2 Accent 6" w:uiPriority="68" w:qFormat="1"/>
    <w:lsdException w:name="Medium Grid 3 Accent 6" w:uiPriority="69"/>
    <w:lsdException w:name="Dark List Accent 6" w:uiPriority="70" w:qFormat="1"/>
    <w:lsdException w:name="Colorful Shading Accent 6" w:uiPriority="71"/>
    <w:lsdException w:name="Colorful List Accent 6" w:uiPriority="72"/>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Calibri" w:eastAsia="Calibri" w:hAnsi="Calibri" w:cstheme="minorBidi"/>
      <w:sz w:val="22"/>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qFormat/>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rFonts w:asciiTheme="minorHAnsi" w:eastAsiaTheme="minorEastAsia" w:hAnsiTheme="minorHAnsi" w:cstheme="minorBidi"/>
      <w:sz w:val="22"/>
      <w:szCs w:val="22"/>
      <w:lang w:val="en-US" w:eastAsia="en-US"/>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paragraph" w:styleId="NormalWeb">
    <w:name w:val="Normal (Web)"/>
    <w:basedOn w:val="Normal"/>
    <w:uiPriority w:val="99"/>
    <w:semiHidden/>
    <w:unhideWhenUsed/>
    <w:rsid w:val="005B3AF8"/>
    <w:pPr>
      <w:spacing w:before="100" w:beforeAutospacing="1" w:after="100" w:afterAutospacing="1" w:line="240" w:lineRule="auto"/>
    </w:pPr>
    <w:rPr>
      <w:rFonts w:ascii="Times New Roman" w:eastAsia="Times New Roman" w:hAnsi="Times New Roman" w:cs="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667303">
      <w:bodyDiv w:val="1"/>
      <w:marLeft w:val="0"/>
      <w:marRight w:val="0"/>
      <w:marTop w:val="0"/>
      <w:marBottom w:val="0"/>
      <w:divBdr>
        <w:top w:val="none" w:sz="0" w:space="0" w:color="auto"/>
        <w:left w:val="none" w:sz="0" w:space="0" w:color="auto"/>
        <w:bottom w:val="none" w:sz="0" w:space="0" w:color="auto"/>
        <w:right w:val="none" w:sz="0" w:space="0" w:color="auto"/>
      </w:divBdr>
    </w:div>
    <w:div w:id="544366081">
      <w:bodyDiv w:val="1"/>
      <w:marLeft w:val="0"/>
      <w:marRight w:val="0"/>
      <w:marTop w:val="0"/>
      <w:marBottom w:val="0"/>
      <w:divBdr>
        <w:top w:val="none" w:sz="0" w:space="0" w:color="auto"/>
        <w:left w:val="none" w:sz="0" w:space="0" w:color="auto"/>
        <w:bottom w:val="none" w:sz="0" w:space="0" w:color="auto"/>
        <w:right w:val="none" w:sz="0" w:space="0" w:color="auto"/>
      </w:divBdr>
    </w:div>
    <w:div w:id="1028027658">
      <w:bodyDiv w:val="1"/>
      <w:marLeft w:val="0"/>
      <w:marRight w:val="0"/>
      <w:marTop w:val="0"/>
      <w:marBottom w:val="0"/>
      <w:divBdr>
        <w:top w:val="none" w:sz="0" w:space="0" w:color="auto"/>
        <w:left w:val="none" w:sz="0" w:space="0" w:color="auto"/>
        <w:bottom w:val="none" w:sz="0" w:space="0" w:color="auto"/>
        <w:right w:val="none" w:sz="0" w:space="0" w:color="auto"/>
      </w:divBdr>
    </w:div>
    <w:div w:id="1126049900">
      <w:bodyDiv w:val="1"/>
      <w:marLeft w:val="0"/>
      <w:marRight w:val="0"/>
      <w:marTop w:val="0"/>
      <w:marBottom w:val="0"/>
      <w:divBdr>
        <w:top w:val="none" w:sz="0" w:space="0" w:color="auto"/>
        <w:left w:val="none" w:sz="0" w:space="0" w:color="auto"/>
        <w:bottom w:val="none" w:sz="0" w:space="0" w:color="auto"/>
        <w:right w:val="none" w:sz="0" w:space="0" w:color="auto"/>
      </w:divBdr>
    </w:div>
    <w:div w:id="1362240436">
      <w:bodyDiv w:val="1"/>
      <w:marLeft w:val="0"/>
      <w:marRight w:val="0"/>
      <w:marTop w:val="0"/>
      <w:marBottom w:val="0"/>
      <w:divBdr>
        <w:top w:val="none" w:sz="0" w:space="0" w:color="auto"/>
        <w:left w:val="none" w:sz="0" w:space="0" w:color="auto"/>
        <w:bottom w:val="none" w:sz="0" w:space="0" w:color="auto"/>
        <w:right w:val="none" w:sz="0" w:space="0" w:color="auto"/>
      </w:divBdr>
    </w:div>
    <w:div w:id="16190215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442</TotalTime>
  <Pages>1</Pages>
  <Words>912</Words>
  <Characters>5200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Muhammad Farooq</cp:lastModifiedBy>
  <cp:revision>11</cp:revision>
  <dcterms:created xsi:type="dcterms:W3CDTF">2013-12-23T23:15:00Z</dcterms:created>
  <dcterms:modified xsi:type="dcterms:W3CDTF">2025-12-06T17:28:00Z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A0E4CEE2F7524AFFAE88A063E249A35B_13</vt:lpwstr>
  </property>
</Properties>
</file>