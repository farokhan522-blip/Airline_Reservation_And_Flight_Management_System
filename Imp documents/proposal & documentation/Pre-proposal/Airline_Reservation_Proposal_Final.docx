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4CFF8">
      <w:pPr>
        <w:jc w:val="center"/>
        <w:rPr>
          <w:b/>
          <w:sz w:val="36"/>
        </w:rPr>
      </w:pPr>
    </w:p>
    <w:p w14:paraId="2E3EDCAC">
      <w:pPr>
        <w:jc w:val="center"/>
        <w:rPr>
          <w:b/>
          <w:sz w:val="36"/>
        </w:rPr>
      </w:pPr>
    </w:p>
    <w:p w14:paraId="75106AB1">
      <w:pPr>
        <w:jc w:val="center"/>
        <w:rPr>
          <w:b/>
          <w:sz w:val="36"/>
        </w:rPr>
      </w:pPr>
      <w:r>
        <w:rPr>
          <w:sz w:val="24"/>
        </w:rPr>
        <w:t>Project Proposal – Milestone 1</w:t>
      </w:r>
    </w:p>
    <w:p w14:paraId="022A75CB">
      <w:pPr>
        <w:jc w:val="center"/>
        <w:rPr>
          <w:rFonts w:hint="default"/>
          <w:b/>
          <w:sz w:val="36"/>
          <w:u w:val="single"/>
          <w:lang w:val="en-US"/>
        </w:rPr>
      </w:pPr>
      <w:r>
        <w:rPr>
          <w:b/>
          <w:sz w:val="36"/>
          <w:u w:val="single"/>
        </w:rPr>
        <w:t>Airline Reservation &amp; Flight Management System</w:t>
      </w:r>
      <w:r>
        <w:rPr>
          <w:rFonts w:hint="default"/>
          <w:b/>
          <w:sz w:val="36"/>
          <w:u w:val="single"/>
          <w:lang w:val="en-US"/>
        </w:rPr>
        <w:t xml:space="preserve"> </w:t>
      </w:r>
      <w:bookmarkStart w:id="0" w:name="_GoBack"/>
      <w:bookmarkEnd w:id="0"/>
    </w:p>
    <w:p w14:paraId="499A25E3">
      <w:pPr>
        <w:jc w:val="center"/>
        <w:rPr>
          <w:b/>
          <w:sz w:val="36"/>
        </w:rPr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4AA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025252A9">
            <w:pPr>
              <w:spacing w:after="0" w:line="240" w:lineRule="auto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Course Name:</w:t>
            </w:r>
          </w:p>
        </w:tc>
        <w:tc>
          <w:tcPr>
            <w:tcW w:w="4320" w:type="dxa"/>
          </w:tcPr>
          <w:p w14:paraId="26E272C6">
            <w:pPr>
              <w:spacing w:after="0" w:line="240" w:lineRule="auto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Data Structures &amp; Algorithms</w:t>
            </w:r>
          </w:p>
        </w:tc>
      </w:tr>
      <w:tr w14:paraId="3D090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4320" w:type="dxa"/>
          </w:tcPr>
          <w:p w14:paraId="0D68B982">
            <w:pPr>
              <w:spacing w:after="0" w:line="240" w:lineRule="auto"/>
              <w:rPr>
                <w:b/>
                <w:bCs w:val="0"/>
                <w:sz w:val="24"/>
                <w:szCs w:val="24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/>
              </w:rPr>
              <w:t>Submitted To:</w:t>
            </w:r>
            <w:r>
              <w:rPr>
                <w:b/>
                <w:bCs w:val="0"/>
                <w:sz w:val="24"/>
                <w:szCs w:val="24"/>
              </w:rPr>
              <w:t>:</w:t>
            </w:r>
          </w:p>
        </w:tc>
        <w:tc>
          <w:tcPr>
            <w:tcW w:w="4320" w:type="dxa"/>
          </w:tcPr>
          <w:p w14:paraId="2CBC30FD"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ascii="Lucida Sans Unicode" w:hAnsi="Lucida Sans Unicode" w:eastAsia="Lucida Sans Unicode" w:cs="Lucida Sans Unicode"/>
                <w:b w:val="0"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Athar Ikhlaq</w:t>
            </w:r>
          </w:p>
        </w:tc>
      </w:tr>
      <w:tr w14:paraId="688AD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4320" w:type="dxa"/>
          </w:tcPr>
          <w:p w14:paraId="27EF116E">
            <w:pPr>
              <w:spacing w:after="0" w:line="240" w:lineRule="auto"/>
              <w:rPr>
                <w:rFonts w:hint="default"/>
                <w:b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/>
              </w:rPr>
              <w:t>Section</w:t>
            </w:r>
          </w:p>
        </w:tc>
        <w:tc>
          <w:tcPr>
            <w:tcW w:w="4320" w:type="dxa"/>
          </w:tcPr>
          <w:p w14:paraId="29FC2C0B"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F</w:t>
            </w:r>
          </w:p>
        </w:tc>
      </w:tr>
      <w:tr w14:paraId="34A44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4320" w:type="dxa"/>
          </w:tcPr>
          <w:p w14:paraId="433CBE92">
            <w:pPr>
              <w:spacing w:after="0" w:line="240" w:lineRule="auto"/>
              <w:rPr>
                <w:rFonts w:hint="default"/>
                <w:b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/>
              </w:rPr>
              <w:t>Project Title :</w:t>
            </w:r>
          </w:p>
        </w:tc>
        <w:tc>
          <w:tcPr>
            <w:tcW w:w="4320" w:type="dxa"/>
          </w:tcPr>
          <w:p w14:paraId="0D8B385D">
            <w:pPr>
              <w:jc w:val="center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b w:val="0"/>
                <w:bCs/>
                <w:sz w:val="21"/>
                <w:szCs w:val="15"/>
              </w:rPr>
              <w:t>Airline Reservation &amp; Flight Management System</w:t>
            </w:r>
          </w:p>
        </w:tc>
      </w:tr>
    </w:tbl>
    <w:p w14:paraId="15CDC278">
      <w:pPr>
        <w:rPr>
          <w:b/>
          <w:bCs/>
          <w:i/>
          <w:iCs/>
          <w:sz w:val="28"/>
          <w:szCs w:val="28"/>
        </w:rPr>
      </w:pPr>
    </w:p>
    <w:p w14:paraId="3C363208">
      <w:pPr>
        <w:jc w:val="lef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Group Members Details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981"/>
      </w:tblGrid>
      <w:tr w14:paraId="63F56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ED1BAC">
            <w:pPr>
              <w:spacing w:after="0" w:line="240" w:lineRule="auto"/>
              <w:jc w:val="center"/>
            </w:pPr>
            <w:r>
              <w:t>Name</w:t>
            </w:r>
          </w:p>
        </w:tc>
        <w:tc>
          <w:tcPr>
            <w:tcW w:w="2981" w:type="dxa"/>
          </w:tcPr>
          <w:p w14:paraId="5D26EAF5">
            <w:pPr>
              <w:spacing w:after="0" w:line="240" w:lineRule="auto"/>
              <w:jc w:val="center"/>
            </w:pPr>
            <w:r>
              <w:t>Roll Number</w:t>
            </w:r>
          </w:p>
        </w:tc>
      </w:tr>
      <w:tr w14:paraId="5806D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C7DAF6">
            <w:pPr>
              <w:spacing w:after="0" w:line="240" w:lineRule="auto"/>
              <w:jc w:val="left"/>
            </w:pPr>
            <w:r>
              <w:t>Hafiz Dawood Shafiq</w:t>
            </w:r>
          </w:p>
        </w:tc>
        <w:tc>
          <w:tcPr>
            <w:tcW w:w="2981" w:type="dxa"/>
          </w:tcPr>
          <w:p w14:paraId="34041F94">
            <w:pPr>
              <w:spacing w:after="0" w:line="240" w:lineRule="auto"/>
              <w:jc w:val="left"/>
            </w:pPr>
            <w:r>
              <w:t>241980075</w:t>
            </w:r>
          </w:p>
        </w:tc>
      </w:tr>
      <w:tr w14:paraId="66932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10D8AE2">
            <w:pPr>
              <w:spacing w:after="0" w:line="240" w:lineRule="auto"/>
              <w:jc w:val="left"/>
            </w:pPr>
            <w:r>
              <w:t>Syed Umair</w:t>
            </w:r>
          </w:p>
        </w:tc>
        <w:tc>
          <w:tcPr>
            <w:tcW w:w="2981" w:type="dxa"/>
          </w:tcPr>
          <w:p w14:paraId="13105CAB">
            <w:pPr>
              <w:spacing w:after="0" w:line="240" w:lineRule="auto"/>
              <w:jc w:val="left"/>
            </w:pPr>
            <w:r>
              <w:t>241980084</w:t>
            </w:r>
          </w:p>
        </w:tc>
      </w:tr>
      <w:tr w14:paraId="3EBF6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32217A">
            <w:pPr>
              <w:spacing w:after="0" w:line="240" w:lineRule="auto"/>
              <w:jc w:val="left"/>
            </w:pPr>
            <w:r>
              <w:t>Abubakar Sohail</w:t>
            </w:r>
          </w:p>
        </w:tc>
        <w:tc>
          <w:tcPr>
            <w:tcW w:w="2981" w:type="dxa"/>
          </w:tcPr>
          <w:p w14:paraId="1B89BF00">
            <w:pPr>
              <w:spacing w:after="0" w:line="240" w:lineRule="auto"/>
              <w:jc w:val="left"/>
            </w:pPr>
            <w:r>
              <w:t>241980004</w:t>
            </w:r>
          </w:p>
        </w:tc>
      </w:tr>
      <w:tr w14:paraId="54EA9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EA9AF4">
            <w:pPr>
              <w:spacing w:after="0" w:line="240" w:lineRule="auto"/>
              <w:jc w:val="left"/>
            </w:pPr>
            <w:r>
              <w:t>Tehami Naveed</w:t>
            </w:r>
          </w:p>
        </w:tc>
        <w:tc>
          <w:tcPr>
            <w:tcW w:w="2981" w:type="dxa"/>
          </w:tcPr>
          <w:p w14:paraId="64848297">
            <w:pPr>
              <w:spacing w:after="0" w:line="240" w:lineRule="auto"/>
              <w:jc w:val="left"/>
            </w:pPr>
            <w:r>
              <w:t>241980101</w:t>
            </w:r>
          </w:p>
        </w:tc>
      </w:tr>
      <w:tr w14:paraId="0A85B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1B3998">
            <w:pPr>
              <w:spacing w:after="0" w:line="240" w:lineRule="auto"/>
              <w:jc w:val="left"/>
            </w:pPr>
            <w:r>
              <w:t>Muhammad Farooq Adnan</w:t>
            </w:r>
          </w:p>
        </w:tc>
        <w:tc>
          <w:tcPr>
            <w:tcW w:w="2981" w:type="dxa"/>
          </w:tcPr>
          <w:p w14:paraId="750F1820">
            <w:pPr>
              <w:spacing w:after="0" w:line="240" w:lineRule="auto"/>
              <w:jc w:val="left"/>
            </w:pPr>
            <w:r>
              <w:t>241980034</w:t>
            </w:r>
          </w:p>
        </w:tc>
      </w:tr>
    </w:tbl>
    <w:p w14:paraId="32BFFBB4">
      <w:r>
        <w:br w:type="textWrapping"/>
      </w:r>
    </w:p>
    <w:p w14:paraId="10502C4A">
      <w:pPr>
        <w:pStyle w:val="3"/>
      </w:pPr>
    </w:p>
    <w:p w14:paraId="37966838">
      <w:pPr>
        <w:pStyle w:val="3"/>
      </w:pPr>
    </w:p>
    <w:p w14:paraId="7CABA617">
      <w:pPr>
        <w:pStyle w:val="3"/>
      </w:pPr>
    </w:p>
    <w:p w14:paraId="34354033">
      <w:pPr>
        <w:pStyle w:val="3"/>
      </w:pPr>
    </w:p>
    <w:p w14:paraId="5852379B">
      <w:pPr>
        <w:pStyle w:val="3"/>
      </w:pPr>
    </w:p>
    <w:p w14:paraId="6D959D2A">
      <w:pPr>
        <w:pStyle w:val="3"/>
      </w:pPr>
    </w:p>
    <w:p w14:paraId="5AACC9E9"/>
    <w:p w14:paraId="66C9B2A5">
      <w:pPr>
        <w:pStyle w:val="3"/>
        <w:numPr>
          <w:ilvl w:val="0"/>
          <w:numId w:val="7"/>
        </w:numPr>
        <w:tabs>
          <w:tab w:val="clear" w:pos="420"/>
        </w:tabs>
        <w:ind w:left="420" w:leftChars="0" w:hanging="420" w:firstLineChars="0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Overview</w:t>
      </w:r>
    </w:p>
    <w:p w14:paraId="3A2B41C9">
      <w:pPr>
        <w:ind w:firstLine="720" w:firstLineChars="0"/>
      </w:pPr>
      <w:r>
        <w:t>This project focuses on developing a structured and efficient Airline Reservation &amp; Flight Management System. It supports real-time flight scheduling, seat availability, passenger management, booking flows, and route organization. The system will simulate critical airline operations to demonstrate how core Data Structures &amp; Algorithms provide efficient data storage, fast searching, and scalable processing in a production-like system.</w:t>
      </w:r>
    </w:p>
    <w:p w14:paraId="48FDC48D">
      <w:pPr>
        <w:pStyle w:val="3"/>
        <w:numPr>
          <w:ilvl w:val="0"/>
          <w:numId w:val="0"/>
        </w:numPr>
        <w:ind w:leftChars="0"/>
      </w:pPr>
    </w:p>
    <w:p w14:paraId="2BE383F1">
      <w:pPr>
        <w:pStyle w:val="3"/>
        <w:numPr>
          <w:ilvl w:val="0"/>
          <w:numId w:val="8"/>
        </w:numPr>
        <w:tabs>
          <w:tab w:val="clear" w:pos="420"/>
        </w:tabs>
        <w:ind w:left="420" w:leftChars="0" w:hanging="420" w:firstLineChars="0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Introduction</w:t>
      </w:r>
    </w:p>
    <w:p w14:paraId="2C4BC68B">
      <w:pPr>
        <w:ind w:firstLine="720" w:firstLineChars="0"/>
      </w:pPr>
      <w:r>
        <w:t xml:space="preserve">The Airline Reservation &amp; Flight Management System is designed to provide a robust </w:t>
      </w:r>
      <w:r>
        <w:rPr>
          <w:lang w:val="en-US"/>
        </w:rPr>
        <w:t>back-end</w:t>
      </w:r>
      <w:r>
        <w:t xml:space="preserve"> for managing flights and reservations while exposing simple web interfaces for passengers and administrative users. The system will include modules for searching flights, making and </w:t>
      </w:r>
      <w:r>
        <w:rPr>
          <w:lang w:val="en-US"/>
        </w:rPr>
        <w:t>canceling</w:t>
      </w:r>
      <w:r>
        <w:t xml:space="preserve"> bookings, managing passenger profiles, and mapping flight routes. Implementation will prioritize clean data structure usage (arrays, queues, stacks, hashing, and trees/graphs), modularity, and persistent storage via SQL or file-based mechanisms. The goal is to create a maintainable system that demonstrates algorithmic thinking and practical application of DSA concepts taught in the course.</w:t>
      </w:r>
    </w:p>
    <w:p w14:paraId="5E6D7FE3">
      <w:r>
        <w:br w:type="page"/>
      </w:r>
    </w:p>
    <w:p w14:paraId="7E0706A2">
      <w:pPr>
        <w:pStyle w:val="3"/>
        <w:numPr>
          <w:ilvl w:val="0"/>
          <w:numId w:val="9"/>
        </w:numPr>
        <w:ind w:left="420" w:leftChars="0" w:hanging="42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Complete Project Scope</w:t>
      </w:r>
    </w:p>
    <w:p w14:paraId="7B10A641">
      <w:pPr>
        <w:pStyle w:val="23"/>
      </w:pPr>
      <w:r>
        <w:t>Manage and update flight schedules with availability and seat maps.</w:t>
      </w:r>
    </w:p>
    <w:p w14:paraId="58652B16">
      <w:pPr>
        <w:pStyle w:val="23"/>
      </w:pPr>
      <w:r>
        <w:t>Allow customers (passengers) to search, reserve, and cancel bookings.</w:t>
      </w:r>
    </w:p>
    <w:p w14:paraId="4AC35DE1">
      <w:pPr>
        <w:pStyle w:val="23"/>
      </w:pPr>
      <w:r>
        <w:t>Provide user accounts and passenger profile management using hashing for fast lookup.</w:t>
      </w:r>
    </w:p>
    <w:p w14:paraId="4E50665E">
      <w:pPr>
        <w:pStyle w:val="23"/>
      </w:pPr>
      <w:r>
        <w:t>Use queue-based flow for handling booking requests and waitlists.</w:t>
      </w:r>
    </w:p>
    <w:p w14:paraId="6228F248">
      <w:pPr>
        <w:pStyle w:val="23"/>
      </w:pPr>
      <w:r>
        <w:t>Implement stack-based cancellation history and undo operations for admins.</w:t>
      </w:r>
    </w:p>
    <w:p w14:paraId="0C6CE688">
      <w:pPr>
        <w:pStyle w:val="23"/>
      </w:pPr>
      <w:r>
        <w:t>Represent flight routes using trees/graphs for route planning and connection searches.</w:t>
      </w:r>
    </w:p>
    <w:p w14:paraId="1C644CFE">
      <w:pPr>
        <w:pStyle w:val="23"/>
      </w:pPr>
      <w:r>
        <w:t>Generate reservation and flight-related reports for administrators.</w:t>
      </w:r>
    </w:p>
    <w:p w14:paraId="571F176C">
      <w:pPr>
        <w:pStyle w:val="23"/>
      </w:pPr>
      <w:r>
        <w:t>Integrate the system with SQL/File-based storage for persistence and reporting.</w:t>
      </w:r>
      <w:r>
        <w:br w:type="textWrapping"/>
      </w:r>
    </w:p>
    <w:p w14:paraId="0690573F">
      <w:pPr>
        <w:pStyle w:val="3"/>
        <w:numPr>
          <w:ilvl w:val="0"/>
          <w:numId w:val="10"/>
        </w:numPr>
        <w:ind w:left="420" w:leftChars="0" w:hanging="42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List of Features (Who performs which task)</w:t>
      </w:r>
    </w:p>
    <w:p w14:paraId="34064E75">
      <w:pPr>
        <w:pStyle w:val="29"/>
      </w:pPr>
      <w:r>
        <w:t>Passenger:</w:t>
      </w:r>
    </w:p>
    <w:p w14:paraId="625447B5">
      <w:pPr>
        <w:pStyle w:val="24"/>
      </w:pPr>
      <w:r>
        <w:t>Create and manage personal profile</w:t>
      </w:r>
    </w:p>
    <w:p w14:paraId="05038D9B">
      <w:pPr>
        <w:pStyle w:val="24"/>
      </w:pPr>
      <w:r>
        <w:t>Search flights by date, destination, and price</w:t>
      </w:r>
    </w:p>
    <w:p w14:paraId="3735E089">
      <w:pPr>
        <w:pStyle w:val="24"/>
      </w:pPr>
      <w:r>
        <w:t>Book tickets and select seats</w:t>
      </w:r>
    </w:p>
    <w:p w14:paraId="71E01283">
      <w:pPr>
        <w:pStyle w:val="24"/>
      </w:pPr>
      <w:r>
        <w:t>View booking history and boarding passes</w:t>
      </w:r>
    </w:p>
    <w:p w14:paraId="736243ED">
      <w:pPr>
        <w:pStyle w:val="24"/>
      </w:pPr>
      <w:r>
        <w:t>Request cancellations and view refund status</w:t>
      </w:r>
    </w:p>
    <w:p w14:paraId="57B581CC">
      <w:pPr>
        <w:pStyle w:val="29"/>
      </w:pPr>
      <w:r>
        <w:t>Booking Agent / Kiosk:</w:t>
      </w:r>
    </w:p>
    <w:p w14:paraId="76353F31">
      <w:pPr>
        <w:pStyle w:val="24"/>
      </w:pPr>
      <w:r>
        <w:t>Assist passengers with bookings and special requests</w:t>
      </w:r>
    </w:p>
    <w:p w14:paraId="35833A69">
      <w:pPr>
        <w:pStyle w:val="24"/>
      </w:pPr>
      <w:r>
        <w:t>Place passengers on waitlists (queue) for full flights</w:t>
      </w:r>
    </w:p>
    <w:p w14:paraId="270C4289">
      <w:pPr>
        <w:pStyle w:val="24"/>
      </w:pPr>
      <w:r>
        <w:t>Process group bookings and special fares</w:t>
      </w:r>
    </w:p>
    <w:p w14:paraId="06272A06">
      <w:pPr>
        <w:pStyle w:val="29"/>
      </w:pPr>
      <w:r>
        <w:t xml:space="preserve">Flight Crew (Pilot / </w:t>
      </w:r>
      <w:r>
        <w:rPr>
          <w:lang w:val="en-US"/>
        </w:rPr>
        <w:t>Air-hostess</w:t>
      </w:r>
      <w:r>
        <w:t>):</w:t>
      </w:r>
    </w:p>
    <w:p w14:paraId="7AE71011">
      <w:pPr>
        <w:pStyle w:val="24"/>
      </w:pPr>
      <w:r>
        <w:t>Access assigned flight manifests</w:t>
      </w:r>
    </w:p>
    <w:p w14:paraId="52697C71">
      <w:pPr>
        <w:pStyle w:val="24"/>
      </w:pPr>
      <w:r>
        <w:t>View passenger special needs and seating arrangements</w:t>
      </w:r>
    </w:p>
    <w:p w14:paraId="73870F2D">
      <w:pPr>
        <w:pStyle w:val="24"/>
      </w:pPr>
      <w:r>
        <w:t>Update flight status (on-time, delayed) for live tracking</w:t>
      </w:r>
    </w:p>
    <w:p w14:paraId="5382D889">
      <w:pPr>
        <w:pStyle w:val="29"/>
      </w:pPr>
      <w:r>
        <w:t>Administrator:</w:t>
      </w:r>
    </w:p>
    <w:p w14:paraId="38625B16">
      <w:pPr>
        <w:pStyle w:val="24"/>
      </w:pPr>
      <w:r>
        <w:t>Create, update, and cancel flight schedules</w:t>
      </w:r>
    </w:p>
    <w:p w14:paraId="6016E0DD">
      <w:pPr>
        <w:pStyle w:val="24"/>
      </w:pPr>
      <w:r>
        <w:t>Manage seat inventory and fare classes</w:t>
      </w:r>
    </w:p>
    <w:p w14:paraId="4195F401">
      <w:pPr>
        <w:pStyle w:val="24"/>
      </w:pPr>
      <w:r>
        <w:t>Approve cancellations and perform undo operations</w:t>
      </w:r>
    </w:p>
    <w:p w14:paraId="71065E92">
      <w:pPr>
        <w:pStyle w:val="24"/>
      </w:pPr>
      <w:r>
        <w:t>Generate operational and financial reports</w:t>
      </w:r>
    </w:p>
    <w:p w14:paraId="6D77023E">
      <w:pPr>
        <w:pStyle w:val="24"/>
      </w:pPr>
      <w:r>
        <w:t>Manage user accounts and system settings</w:t>
      </w:r>
    </w:p>
    <w:p w14:paraId="6A508992">
      <w:pPr>
        <w:pStyle w:val="29"/>
      </w:pPr>
      <w:r>
        <w:t>System:</w:t>
      </w:r>
    </w:p>
    <w:p w14:paraId="5B50343E">
      <w:pPr>
        <w:pStyle w:val="24"/>
      </w:pPr>
      <w:r>
        <w:t>Automatically assign seats based on availability</w:t>
      </w:r>
    </w:p>
    <w:p w14:paraId="4D1D6A3D">
      <w:pPr>
        <w:pStyle w:val="24"/>
      </w:pPr>
      <w:r>
        <w:t>Handle priority queueing for urgent/reserved bookings</w:t>
      </w:r>
    </w:p>
    <w:p w14:paraId="70CE385A">
      <w:pPr>
        <w:pStyle w:val="24"/>
      </w:pPr>
      <w:r>
        <w:t>Map optimal routes using graph/tree modules</w:t>
      </w:r>
    </w:p>
    <w:p w14:paraId="7B977121">
      <w:r>
        <w:br w:type="page"/>
      </w:r>
    </w:p>
    <w:p w14:paraId="165D0F9E">
      <w:pPr>
        <w:pStyle w:val="3"/>
        <w:numPr>
          <w:ilvl w:val="0"/>
          <w:numId w:val="11"/>
        </w:numPr>
        <w:ind w:left="420" w:leftChars="0" w:hanging="42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Tentative Data Structures to be Used</w:t>
      </w:r>
    </w:p>
    <w:p w14:paraId="7E4F584E">
      <w:r>
        <w:rPr>
          <w:b/>
        </w:rPr>
        <w:t xml:space="preserve">Arrays - </w:t>
      </w:r>
      <w:r>
        <w:t>Flight schedules, seat matrices, and timetable storage.</w:t>
      </w:r>
    </w:p>
    <w:p w14:paraId="3E6DEA7B">
      <w:r>
        <w:rPr>
          <w:b/>
        </w:rPr>
        <w:t xml:space="preserve">Queues - </w:t>
      </w:r>
      <w:r>
        <w:t xml:space="preserve">Booking request flows, </w:t>
      </w:r>
      <w:r>
        <w:rPr>
          <w:lang w:val="en-US"/>
        </w:rPr>
        <w:t>wait-lists</w:t>
      </w:r>
      <w:r>
        <w:t>, and processing order.</w:t>
      </w:r>
    </w:p>
    <w:p w14:paraId="7E9B1D10">
      <w:r>
        <w:rPr>
          <w:b/>
        </w:rPr>
        <w:t xml:space="preserve">Stacks - </w:t>
      </w:r>
      <w:r>
        <w:t>Cancellation history and undo operations for admin actions.</w:t>
      </w:r>
    </w:p>
    <w:p w14:paraId="43267602">
      <w:r>
        <w:rPr>
          <w:b/>
        </w:rPr>
        <w:t xml:space="preserve">Hashing - </w:t>
      </w:r>
      <w:r>
        <w:t>Passenger and booking lookup for O(1) average access.</w:t>
      </w:r>
    </w:p>
    <w:p w14:paraId="10715F23">
      <w:r>
        <w:rPr>
          <w:b/>
        </w:rPr>
        <w:t xml:space="preserve">Trees / Graphs - </w:t>
      </w:r>
      <w:r>
        <w:t>Route mapping, connection searches and route hierarchies.</w:t>
      </w:r>
    </w:p>
    <w:p w14:paraId="5F30DE98">
      <w:r>
        <w:br w:type="textWrapping"/>
      </w:r>
    </w:p>
    <w:p w14:paraId="42B69345">
      <w:pPr>
        <w:pStyle w:val="3"/>
        <w:numPr>
          <w:ilvl w:val="0"/>
          <w:numId w:val="12"/>
        </w:numPr>
        <w:tabs>
          <w:tab w:val="clear" w:pos="420"/>
        </w:tabs>
        <w:ind w:left="420" w:leftChars="0" w:hanging="42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Milestone 1: 4-Week Timeline (Week 1–4)</w:t>
      </w:r>
    </w:p>
    <w:p w14:paraId="47A16504">
      <w:pPr>
        <w:pStyle w:val="29"/>
        <w:numPr>
          <w:ilvl w:val="0"/>
          <w:numId w:val="0"/>
        </w:numPr>
        <w:ind w:leftChars="0"/>
      </w:pPr>
      <w:r>
        <w:t>Week 1:</w:t>
      </w:r>
    </w:p>
    <w:p w14:paraId="4B0BD1B8">
      <w:pPr>
        <w:pStyle w:val="24"/>
      </w:pPr>
      <w:r>
        <w:t>Group formation and role assignment.</w:t>
      </w:r>
    </w:p>
    <w:p w14:paraId="247F3DBC">
      <w:pPr>
        <w:pStyle w:val="24"/>
      </w:pPr>
      <w:r>
        <w:t>Initial requirement gathering and scope finalization.</w:t>
      </w:r>
    </w:p>
    <w:p w14:paraId="6BAD763A">
      <w:pPr>
        <w:pStyle w:val="24"/>
      </w:pPr>
      <w:r>
        <w:t>Stakeholder (teacher) consultation and project idea approval.</w:t>
      </w:r>
    </w:p>
    <w:p w14:paraId="0020CAF6">
      <w:pPr>
        <w:pStyle w:val="29"/>
        <w:numPr>
          <w:ilvl w:val="0"/>
          <w:numId w:val="0"/>
        </w:numPr>
        <w:ind w:leftChars="0"/>
      </w:pPr>
      <w:r>
        <w:t>Week 2:</w:t>
      </w:r>
    </w:p>
    <w:p w14:paraId="67C52697">
      <w:pPr>
        <w:pStyle w:val="24"/>
      </w:pPr>
      <w:r>
        <w:t>Detailed system design: UML diagrams (class, sequence, use-case).</w:t>
      </w:r>
    </w:p>
    <w:p w14:paraId="268D834C">
      <w:pPr>
        <w:pStyle w:val="24"/>
      </w:pPr>
      <w:r>
        <w:t>Define data models and initial database schema.</w:t>
      </w:r>
    </w:p>
    <w:p w14:paraId="142E0B8B">
      <w:pPr>
        <w:pStyle w:val="24"/>
      </w:pPr>
      <w:r>
        <w:t>List detailed features and map DSAs to each module.</w:t>
      </w:r>
    </w:p>
    <w:p w14:paraId="38605128">
      <w:pPr>
        <w:pStyle w:val="29"/>
        <w:numPr>
          <w:ilvl w:val="0"/>
          <w:numId w:val="0"/>
        </w:numPr>
        <w:ind w:leftChars="0"/>
      </w:pPr>
      <w:r>
        <w:t>Week 3:</w:t>
      </w:r>
    </w:p>
    <w:p w14:paraId="45D821F8">
      <w:pPr>
        <w:pStyle w:val="24"/>
      </w:pPr>
      <w:r>
        <w:t>Create sample datasets and run basic functional tests.</w:t>
      </w:r>
    </w:p>
    <w:p w14:paraId="5DA067B2">
      <w:pPr>
        <w:pStyle w:val="24"/>
      </w:pPr>
      <w:r>
        <w:t>Prepare first draft of proposal document with screenshots/diagrams.</w:t>
      </w:r>
    </w:p>
    <w:p w14:paraId="33233206">
      <w:pPr>
        <w:pStyle w:val="29"/>
        <w:numPr>
          <w:ilvl w:val="0"/>
          <w:numId w:val="0"/>
        </w:numPr>
        <w:ind w:leftChars="0"/>
      </w:pPr>
      <w:r>
        <w:t>Week 4:</w:t>
      </w:r>
    </w:p>
    <w:p w14:paraId="5A4CD615">
      <w:pPr>
        <w:pStyle w:val="24"/>
      </w:pPr>
      <w:r>
        <w:t>Refine proposal based on feedback; finalize UML diagrams and timeline.</w:t>
      </w:r>
    </w:p>
    <w:p w14:paraId="28B4E6A1">
      <w:pPr>
        <w:pStyle w:val="24"/>
      </w:pPr>
      <w:r>
        <w:t>Prepare final document (Milestone 1) with filled group details and polished introduction.</w:t>
      </w:r>
    </w:p>
    <w:p w14:paraId="338C25AE">
      <w:pPr>
        <w:pStyle w:val="24"/>
      </w:pPr>
      <w:r>
        <w:t>Practice short presentation; submit proposal and collect approval.</w:t>
      </w:r>
    </w:p>
    <w:p w14:paraId="7EBDFE1D">
      <w:pPr>
        <w:pStyle w:val="24"/>
        <w:numPr>
          <w:ilvl w:val="0"/>
          <w:numId w:val="0"/>
        </w:numPr>
        <w:spacing w:after="200" w:line="276" w:lineRule="auto"/>
        <w:contextualSpacing/>
      </w:pPr>
    </w:p>
    <w:p w14:paraId="339CFD6E">
      <w:pPr>
        <w:pStyle w:val="24"/>
        <w:numPr>
          <w:ilvl w:val="0"/>
          <w:numId w:val="0"/>
        </w:numPr>
        <w:spacing w:after="200" w:line="276" w:lineRule="auto"/>
        <w:contextualSpacing/>
      </w:pPr>
    </w:p>
    <w:p w14:paraId="779C6687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p w14:paraId="53EE7AA1">
      <w:pPr>
        <w:pStyle w:val="24"/>
        <w:numPr>
          <w:ilvl w:val="0"/>
          <w:numId w:val="13"/>
        </w:numPr>
        <w:tabs>
          <w:tab w:val="clear" w:pos="420"/>
        </w:tabs>
        <w:spacing w:after="200" w:line="276" w:lineRule="auto"/>
        <w:ind w:left="420" w:leftChars="0" w:hanging="420" w:firstLineChars="0"/>
        <w:contextualSpacing/>
        <w:rPr>
          <w:rFonts w:hint="default"/>
          <w:strike/>
          <w:dstrike w:val="0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Approved by all group members     </w:t>
      </w:r>
      <w:r>
        <w:rPr>
          <w:rFonts w:hint="default"/>
          <w:strike/>
          <w:dstrike w:val="0"/>
          <w:u w:val="none"/>
          <w:lang w:val="en-US"/>
        </w:rPr>
        <w:t xml:space="preserve">                              </w:t>
      </w:r>
    </w:p>
    <w:p w14:paraId="396D75F6">
      <w:pPr>
        <w:pStyle w:val="24"/>
        <w:numPr>
          <w:ilvl w:val="0"/>
          <w:numId w:val="0"/>
        </w:numPr>
        <w:spacing w:after="200" w:line="276" w:lineRule="auto"/>
        <w:contextualSpacing/>
        <w:rPr>
          <w:rFonts w:hint="default"/>
          <w:strike/>
          <w:dstrike w:val="0"/>
          <w:u w:val="none"/>
          <w:lang w:val="en-US"/>
        </w:rPr>
      </w:pPr>
    </w:p>
    <w:p w14:paraId="2AB96C1A">
      <w:pPr>
        <w:pStyle w:val="24"/>
        <w:numPr>
          <w:ilvl w:val="0"/>
          <w:numId w:val="14"/>
        </w:numPr>
        <w:tabs>
          <w:tab w:val="clear" w:pos="420"/>
        </w:tabs>
        <w:spacing w:after="200" w:line="276" w:lineRule="auto"/>
        <w:ind w:left="420" w:leftChars="0" w:hanging="420" w:firstLineChars="0"/>
        <w:contextualSpacing/>
        <w:rPr>
          <w:rFonts w:hint="default"/>
          <w:strike w:val="0"/>
          <w:dstrike w:val="0"/>
          <w:u w:val="none"/>
          <w:lang w:val="en-US"/>
        </w:rPr>
      </w:pPr>
      <w:r>
        <w:rPr>
          <w:rFonts w:hint="default"/>
          <w:strike w:val="0"/>
          <w:dstrike w:val="0"/>
          <w:u w:val="none"/>
          <w:lang w:val="en-US"/>
        </w:rPr>
        <w:t xml:space="preserve">Approvel signature    </w:t>
      </w:r>
      <w:r>
        <w:rPr>
          <w:rFonts w:hint="default"/>
          <w:strike/>
          <w:dstrike w:val="0"/>
          <w:u w:val="none"/>
          <w:lang w:val="en-US"/>
        </w:rPr>
        <w:t xml:space="preserve">                              </w:t>
      </w:r>
      <w:r>
        <w:rPr>
          <w:rFonts w:hint="default"/>
          <w:strike w:val="0"/>
          <w:dstrike w:val="0"/>
          <w:u w:val="none"/>
          <w:lang w:val="en-US"/>
        </w:rPr>
        <w:t xml:space="preserve"> .  thank you.</w:t>
      </w:r>
    </w:p>
    <w:sectPr>
      <w:footerReference r:id="rId5" w:type="default"/>
      <w:pgSz w:w="12240" w:h="15840"/>
      <w:pgMar w:top="1008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7BCBF">
    <w:pPr>
      <w:pStyle w:val="18"/>
      <w:jc w:val="center"/>
    </w:pPr>
    <w:r>
      <w:t>Data Structures &amp; Algorithms - Project Proposal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7CB84F"/>
    <w:multiLevelType w:val="singleLevel"/>
    <w:tmpl w:val="B87CB84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1848FEB"/>
    <w:multiLevelType w:val="singleLevel"/>
    <w:tmpl w:val="C1848FE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C784837"/>
    <w:multiLevelType w:val="singleLevel"/>
    <w:tmpl w:val="DC78483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trike w:val="0"/>
        <w:dstrike w:val="0"/>
        <w:u w:val="none"/>
      </w:rPr>
    </w:lvl>
  </w:abstractNum>
  <w:abstractNum w:abstractNumId="3">
    <w:nsid w:val="E320C698"/>
    <w:multiLevelType w:val="singleLevel"/>
    <w:tmpl w:val="E320C69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022F9372"/>
    <w:multiLevelType w:val="singleLevel"/>
    <w:tmpl w:val="022F9372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1">
    <w:nsid w:val="0C3E14E5"/>
    <w:multiLevelType w:val="singleLevel"/>
    <w:tmpl w:val="0C3E14E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20B3BC66"/>
    <w:multiLevelType w:val="singleLevel"/>
    <w:tmpl w:val="20B3BC66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4325E4A3"/>
    <w:multiLevelType w:val="singleLevel"/>
    <w:tmpl w:val="4325E4A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8"/>
  </w:num>
  <w:num w:numId="5">
    <w:abstractNumId w:val="5"/>
  </w:num>
  <w:num w:numId="6">
    <w:abstractNumId w:val="4"/>
  </w:num>
  <w:num w:numId="7">
    <w:abstractNumId w:val="13"/>
  </w:num>
  <w:num w:numId="8">
    <w:abstractNumId w:val="10"/>
  </w:num>
  <w:num w:numId="9">
    <w:abstractNumId w:val="0"/>
  </w:num>
  <w:num w:numId="10">
    <w:abstractNumId w:val="3"/>
  </w:num>
  <w:num w:numId="11">
    <w:abstractNumId w:val="11"/>
  </w:num>
  <w:num w:numId="12">
    <w:abstractNumId w:val="12"/>
  </w:num>
  <w:num w:numId="13">
    <w:abstractNumId w:val="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A318E0"/>
    <w:rsid w:val="54225111"/>
    <w:rsid w:val="708F6EC7"/>
    <w:rsid w:val="77D1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Tihami naveed</cp:lastModifiedBy>
  <dcterms:modified xsi:type="dcterms:W3CDTF">2025-11-19T12:50:37Z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A0E4CEE2F7524AFFAE88A063E249A35B_13</vt:lpwstr>
  </property>
</Properties>
</file>